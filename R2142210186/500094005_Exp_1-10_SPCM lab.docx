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62"/>
        <w:ind w:left="431"/>
        <w:rPr>
          <w:u w:val="none"/>
        </w:rPr>
      </w:pPr>
      <w:r>
        <w:rPr>
          <w:u w:val="none"/>
        </w:rPr>
        <w:t>School</w:t>
      </w:r>
      <w:r>
        <w:rPr>
          <w:spacing w:val="-2"/>
          <w:u w:val="none"/>
        </w:rPr>
        <w:t xml:space="preserve"> </w:t>
      </w:r>
      <w:r>
        <w:rPr>
          <w:u w:val="none"/>
        </w:rPr>
        <w:t>of</w:t>
      </w:r>
      <w:r>
        <w:rPr>
          <w:spacing w:val="-1"/>
          <w:u w:val="none"/>
        </w:rPr>
        <w:t xml:space="preserve"> </w:t>
      </w:r>
      <w:r>
        <w:rPr>
          <w:u w:val="none"/>
        </w:rPr>
        <w:t>Computer</w:t>
      </w:r>
      <w:r>
        <w:rPr>
          <w:spacing w:val="-7"/>
          <w:u w:val="none"/>
        </w:rPr>
        <w:t xml:space="preserve"> </w:t>
      </w:r>
      <w:r>
        <w:rPr>
          <w:spacing w:val="-2"/>
          <w:u w:val="none"/>
        </w:rPr>
        <w:t>Science</w:t>
      </w:r>
    </w:p>
    <w:p>
      <w:pPr>
        <w:pStyle w:val="6"/>
        <w:spacing w:before="193"/>
        <w:rPr>
          <w:b/>
          <w:sz w:val="36"/>
        </w:rPr>
      </w:pPr>
    </w:p>
    <w:p>
      <w:pPr>
        <w:spacing w:before="0"/>
        <w:ind w:left="421" w:right="686" w:firstLine="0"/>
        <w:jc w:val="center"/>
        <w:rPr>
          <w:b/>
          <w:sz w:val="32"/>
        </w:rPr>
      </w:pPr>
      <w:r>
        <w:rPr>
          <w:b/>
          <w:sz w:val="32"/>
        </w:rPr>
        <w:t>UNIVERSITY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PETROLEUM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ENERGY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STUDIES DEHRADUN, UTTARAKHAND</w:t>
      </w:r>
    </w:p>
    <w:p>
      <w:pPr>
        <w:pStyle w:val="6"/>
        <w:rPr>
          <w:b/>
          <w:sz w:val="20"/>
        </w:rPr>
      </w:pPr>
    </w:p>
    <w:p>
      <w:pPr>
        <w:pStyle w:val="6"/>
        <w:spacing w:before="134"/>
        <w:rPr>
          <w:b/>
          <w:sz w:val="20"/>
        </w:rPr>
      </w:pPr>
      <w: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2454275</wp:posOffset>
            </wp:positionH>
            <wp:positionV relativeFrom="paragraph">
              <wp:posOffset>246380</wp:posOffset>
            </wp:positionV>
            <wp:extent cx="2653665" cy="933450"/>
            <wp:effectExtent l="0" t="0" r="0" b="0"/>
            <wp:wrapTopAndBottom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3511" cy="933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b/>
          <w:sz w:val="32"/>
        </w:rPr>
      </w:pPr>
    </w:p>
    <w:p>
      <w:pPr>
        <w:pStyle w:val="6"/>
        <w:spacing w:before="277"/>
        <w:rPr>
          <w:b/>
          <w:sz w:val="32"/>
        </w:rPr>
      </w:pPr>
    </w:p>
    <w:p>
      <w:pPr>
        <w:pStyle w:val="7"/>
        <w:spacing w:line="237" w:lineRule="auto"/>
      </w:pPr>
      <w:r>
        <w:rPr>
          <w:w w:val="90"/>
        </w:rPr>
        <w:t xml:space="preserve">System Provisioning and Configuration Management </w:t>
      </w:r>
      <w:r>
        <w:rPr>
          <w:spacing w:val="-4"/>
        </w:rPr>
        <w:t>Lab</w:t>
      </w:r>
    </w:p>
    <w:p>
      <w:pPr>
        <w:pStyle w:val="6"/>
        <w:spacing w:before="359"/>
        <w:rPr>
          <w:b/>
          <w:sz w:val="40"/>
        </w:rPr>
      </w:pPr>
    </w:p>
    <w:p>
      <w:pPr>
        <w:pStyle w:val="2"/>
        <w:spacing w:before="1"/>
        <w:ind w:left="4633" w:right="4890" w:hanging="1"/>
        <w:rPr>
          <w:u w:val="none"/>
        </w:rPr>
      </w:pPr>
      <w:r>
        <w:rPr>
          <w:u w:val="none"/>
        </w:rPr>
        <w:t xml:space="preserve">Lab File </w:t>
      </w:r>
      <w:r>
        <w:rPr>
          <w:spacing w:val="-8"/>
          <w:u w:val="none"/>
        </w:rPr>
        <w:t>(2023-2024)</w:t>
      </w:r>
    </w:p>
    <w:p>
      <w:pPr>
        <w:spacing w:before="406"/>
        <w:ind w:left="428" w:right="686" w:firstLine="0"/>
        <w:jc w:val="center"/>
        <w:rPr>
          <w:b/>
          <w:sz w:val="36"/>
        </w:rPr>
      </w:pPr>
      <w:r>
        <w:rPr>
          <w:b/>
          <w:spacing w:val="-5"/>
          <w:sz w:val="36"/>
        </w:rPr>
        <w:t>for</w:t>
      </w:r>
    </w:p>
    <w:p>
      <w:pPr>
        <w:spacing w:before="407"/>
        <w:ind w:left="433" w:right="686" w:firstLine="0"/>
        <w:jc w:val="center"/>
        <w:rPr>
          <w:b/>
          <w:sz w:val="36"/>
        </w:rPr>
      </w:pPr>
      <w:r>
        <w:rPr>
          <w:b/>
          <w:sz w:val="36"/>
        </w:rPr>
        <w:t>6</w:t>
      </w:r>
      <w:r>
        <w:rPr>
          <w:b/>
          <w:position w:val="16"/>
          <w:sz w:val="15"/>
        </w:rPr>
        <w:t>th</w:t>
      </w:r>
      <w:r>
        <w:rPr>
          <w:b/>
          <w:spacing w:val="32"/>
          <w:position w:val="16"/>
          <w:sz w:val="15"/>
        </w:rPr>
        <w:t xml:space="preserve"> </w:t>
      </w:r>
      <w:r>
        <w:rPr>
          <w:b/>
          <w:spacing w:val="-2"/>
          <w:sz w:val="36"/>
        </w:rPr>
        <w:t>Semester</w:t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97"/>
        <w:rPr>
          <w:b/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40"/>
          <w:pgMar w:top="1360" w:right="200" w:bottom="280" w:left="460" w:header="720" w:footer="720" w:gutter="0"/>
          <w:cols w:space="720" w:num="1"/>
        </w:sectPr>
      </w:pPr>
    </w:p>
    <w:p>
      <w:pPr>
        <w:spacing w:before="50"/>
        <w:ind w:left="1131" w:right="0" w:firstLine="0"/>
        <w:jc w:val="left"/>
        <w:rPr>
          <w:b/>
          <w:sz w:val="32"/>
        </w:rPr>
      </w:pPr>
      <w:r>
        <w:rPr>
          <w:b/>
          <w:w w:val="90"/>
          <w:sz w:val="32"/>
          <w:u w:val="single"/>
        </w:rPr>
        <w:t>Submitted</w:t>
      </w:r>
      <w:r>
        <w:rPr>
          <w:b/>
          <w:spacing w:val="16"/>
          <w:sz w:val="32"/>
          <w:u w:val="single"/>
        </w:rPr>
        <w:t xml:space="preserve"> </w:t>
      </w:r>
      <w:r>
        <w:rPr>
          <w:b/>
          <w:spacing w:val="-5"/>
          <w:sz w:val="32"/>
          <w:u w:val="single"/>
        </w:rPr>
        <w:t>To:</w:t>
      </w:r>
    </w:p>
    <w:p>
      <w:pPr>
        <w:spacing w:before="133"/>
        <w:ind w:left="1131" w:right="0" w:firstLine="0"/>
        <w:jc w:val="left"/>
        <w:rPr>
          <w:rFonts w:ascii="Cambria"/>
          <w:sz w:val="28"/>
        </w:rPr>
      </w:pPr>
      <w:r>
        <w:rPr>
          <w:rFonts w:ascii="Cambria"/>
          <w:spacing w:val="-2"/>
          <w:sz w:val="28"/>
        </w:rPr>
        <w:t>Dr.</w:t>
      </w:r>
      <w:r>
        <w:rPr>
          <w:rFonts w:ascii="Cambria"/>
          <w:spacing w:val="-8"/>
          <w:sz w:val="28"/>
        </w:rPr>
        <w:t xml:space="preserve"> </w:t>
      </w:r>
      <w:r>
        <w:rPr>
          <w:rFonts w:ascii="Cambria"/>
          <w:spacing w:val="-2"/>
          <w:sz w:val="28"/>
        </w:rPr>
        <w:t>Hitesh</w:t>
      </w:r>
      <w:r>
        <w:rPr>
          <w:rFonts w:ascii="Cambria"/>
          <w:spacing w:val="-6"/>
          <w:sz w:val="28"/>
        </w:rPr>
        <w:t xml:space="preserve"> </w:t>
      </w:r>
      <w:r>
        <w:rPr>
          <w:rFonts w:ascii="Cambria"/>
          <w:spacing w:val="-2"/>
          <w:sz w:val="28"/>
        </w:rPr>
        <w:t>Kumar</w:t>
      </w:r>
      <w:r>
        <w:rPr>
          <w:rFonts w:ascii="Cambria"/>
          <w:spacing w:val="-8"/>
          <w:sz w:val="28"/>
        </w:rPr>
        <w:t xml:space="preserve"> </w:t>
      </w:r>
      <w:r>
        <w:rPr>
          <w:rFonts w:ascii="Cambria"/>
          <w:spacing w:val="-2"/>
          <w:sz w:val="28"/>
        </w:rPr>
        <w:t>Sharma</w:t>
      </w:r>
    </w:p>
    <w:p>
      <w:pPr>
        <w:spacing w:before="41"/>
        <w:ind w:left="1131" w:right="0" w:firstLine="0"/>
        <w:jc w:val="left"/>
        <w:rPr>
          <w:b/>
          <w:sz w:val="32"/>
        </w:rPr>
      </w:pPr>
      <w:r>
        <w:br w:type="column"/>
      </w:r>
      <w:r>
        <w:rPr>
          <w:b/>
          <w:w w:val="90"/>
          <w:sz w:val="32"/>
          <w:u w:val="single"/>
        </w:rPr>
        <w:t>Submitted</w:t>
      </w:r>
      <w:r>
        <w:rPr>
          <w:b/>
          <w:spacing w:val="16"/>
          <w:sz w:val="32"/>
          <w:u w:val="single"/>
        </w:rPr>
        <w:t xml:space="preserve"> </w:t>
      </w:r>
      <w:r>
        <w:rPr>
          <w:b/>
          <w:spacing w:val="-5"/>
          <w:w w:val="95"/>
          <w:sz w:val="32"/>
          <w:u w:val="single"/>
        </w:rPr>
        <w:t>By:</w:t>
      </w:r>
    </w:p>
    <w:p>
      <w:pPr>
        <w:spacing w:before="132"/>
        <w:ind w:left="1131" w:right="0" w:firstLine="0"/>
        <w:jc w:val="left"/>
        <w:rPr>
          <w:rFonts w:hint="default" w:ascii="Cambria"/>
          <w:sz w:val="28"/>
          <w:lang w:val="en-IN"/>
        </w:rPr>
      </w:pPr>
      <w:r>
        <w:rPr>
          <w:rFonts w:hint="default" w:ascii="Cambria"/>
          <w:sz w:val="28"/>
          <w:lang w:val="en-IN"/>
        </w:rPr>
        <w:t>Ashish Bansal</w:t>
      </w:r>
    </w:p>
    <w:p>
      <w:pPr>
        <w:pStyle w:val="6"/>
        <w:spacing w:before="80" w:line="309" w:lineRule="auto"/>
        <w:ind w:left="1131" w:right="1307"/>
        <w:rPr>
          <w:rFonts w:hint="default" w:ascii="Cambria"/>
          <w:lang w:val="en-IN"/>
        </w:rPr>
      </w:pPr>
      <w:r>
        <w:rPr>
          <w:rFonts w:ascii="Cambria"/>
        </w:rPr>
        <w:t>B.</w:t>
      </w:r>
      <w:r>
        <w:rPr>
          <w:rFonts w:ascii="Cambria"/>
          <w:spacing w:val="-13"/>
        </w:rPr>
        <w:t xml:space="preserve"> </w:t>
      </w:r>
      <w:r>
        <w:rPr>
          <w:rFonts w:ascii="Cambria"/>
        </w:rPr>
        <w:t>Tech.</w:t>
      </w:r>
      <w:r>
        <w:rPr>
          <w:rFonts w:ascii="Cambria"/>
          <w:spacing w:val="-11"/>
        </w:rPr>
        <w:t xml:space="preserve"> </w:t>
      </w:r>
      <w:r>
        <w:rPr>
          <w:rFonts w:ascii="Cambria"/>
        </w:rPr>
        <w:t>CSE</w:t>
      </w:r>
      <w:r>
        <w:rPr>
          <w:rFonts w:ascii="Cambria"/>
          <w:spacing w:val="-13"/>
        </w:rPr>
        <w:t xml:space="preserve"> </w:t>
      </w:r>
      <w:r>
        <w:rPr>
          <w:rFonts w:ascii="Cambria"/>
        </w:rPr>
        <w:t xml:space="preserve">[DevOps] </w:t>
      </w:r>
      <w:r>
        <w:rPr>
          <w:rFonts w:ascii="Cambria"/>
          <w:spacing w:val="-2"/>
        </w:rPr>
        <w:t>50009</w:t>
      </w:r>
      <w:r>
        <w:rPr>
          <w:rFonts w:hint="default" w:ascii="Cambria"/>
          <w:spacing w:val="-2"/>
          <w:lang w:val="en-IN"/>
        </w:rPr>
        <w:t>4005</w:t>
      </w:r>
    </w:p>
    <w:p>
      <w:pPr>
        <w:pStyle w:val="6"/>
        <w:spacing w:line="222" w:lineRule="exact"/>
        <w:ind w:left="1131"/>
        <w:rPr>
          <w:rFonts w:hint="default" w:ascii="Cambria"/>
          <w:lang w:val="en-IN"/>
        </w:rPr>
      </w:pPr>
      <w:r>
        <w:rPr>
          <w:rFonts w:ascii="Cambria"/>
          <w:spacing w:val="-2"/>
        </w:rPr>
        <w:t>R2142210</w:t>
      </w:r>
      <w:r>
        <w:rPr>
          <w:rFonts w:hint="default" w:ascii="Cambria"/>
          <w:spacing w:val="-2"/>
          <w:lang w:val="en-IN"/>
        </w:rPr>
        <w:t>186</w:t>
      </w:r>
    </w:p>
    <w:p>
      <w:pPr>
        <w:pStyle w:val="6"/>
        <w:spacing w:line="275" w:lineRule="exact"/>
        <w:ind w:left="1131"/>
      </w:pPr>
      <w:r>
        <w:t>B2-</w:t>
      </w:r>
      <w:r>
        <w:rPr>
          <w:spacing w:val="-8"/>
        </w:rPr>
        <w:t xml:space="preserve"> </w:t>
      </w:r>
      <w:r>
        <w:t>Devops</w:t>
      </w:r>
      <w:r>
        <w:rPr>
          <w:spacing w:val="-3"/>
        </w:rPr>
        <w:t xml:space="preserve"> </w:t>
      </w:r>
      <w:r>
        <w:t>(Non-</w:t>
      </w:r>
      <w:r>
        <w:rPr>
          <w:spacing w:val="-2"/>
        </w:rPr>
        <w:t>Hons)</w:t>
      </w:r>
    </w:p>
    <w:p>
      <w:pPr>
        <w:spacing w:after="0" w:line="275" w:lineRule="exact"/>
        <w:sectPr>
          <w:type w:val="continuous"/>
          <w:pgSz w:w="11910" w:h="16840"/>
          <w:pgMar w:top="1360" w:right="200" w:bottom="280" w:left="460" w:header="720" w:footer="720" w:gutter="0"/>
          <w:cols w:equalWidth="0" w:num="2">
            <w:col w:w="4184" w:space="1255"/>
            <w:col w:w="5811"/>
          </w:cols>
        </w:sectPr>
      </w:pPr>
    </w:p>
    <w:p>
      <w:pPr>
        <w:pStyle w:val="2"/>
        <w:ind w:left="421" w:right="967"/>
        <w:rPr>
          <w:u w:val="none"/>
        </w:rPr>
      </w:pPr>
      <w:r>
        <w:rPr>
          <w:u w:val="single"/>
        </w:rPr>
        <w:t>EXPERIMENT</w:t>
      </w:r>
      <w:r>
        <w:rPr>
          <w:spacing w:val="-7"/>
          <w:u w:val="single"/>
        </w:rPr>
        <w:t xml:space="preserve"> </w:t>
      </w:r>
      <w:r>
        <w:rPr>
          <w:u w:val="single"/>
        </w:rPr>
        <w:t>–</w:t>
      </w:r>
      <w:r>
        <w:rPr>
          <w:spacing w:val="-2"/>
          <w:u w:val="single"/>
        </w:rPr>
        <w:t xml:space="preserve"> </w:t>
      </w:r>
      <w:r>
        <w:rPr>
          <w:spacing w:val="-10"/>
          <w:u w:val="single"/>
        </w:rPr>
        <w:t>1</w:t>
      </w:r>
    </w:p>
    <w:p>
      <w:pPr>
        <w:pStyle w:val="6"/>
        <w:spacing w:before="187"/>
        <w:rPr>
          <w:b/>
          <w:sz w:val="26"/>
        </w:rPr>
      </w:pPr>
    </w:p>
    <w:p>
      <w:pPr>
        <w:pStyle w:val="3"/>
      </w:pPr>
      <w:r>
        <w:t>Aim:</w:t>
      </w:r>
      <w:r>
        <w:rPr>
          <w:spacing w:val="-16"/>
        </w:rPr>
        <w:t xml:space="preserve"> </w:t>
      </w:r>
      <w:r>
        <w:t>Install</w:t>
      </w:r>
      <w:r>
        <w:rPr>
          <w:spacing w:val="-16"/>
        </w:rPr>
        <w:t xml:space="preserve"> </w:t>
      </w:r>
      <w:r>
        <w:t>Terraform</w:t>
      </w:r>
      <w:r>
        <w:rPr>
          <w:spacing w:val="-14"/>
        </w:rPr>
        <w:t xml:space="preserve"> </w:t>
      </w:r>
      <w:r>
        <w:t>on</w:t>
      </w:r>
      <w:r>
        <w:rPr>
          <w:spacing w:val="-16"/>
        </w:rPr>
        <w:t xml:space="preserve"> </w:t>
      </w:r>
      <w:r>
        <w:rPr>
          <w:spacing w:val="-2"/>
        </w:rPr>
        <w:t>Windows</w:t>
      </w:r>
    </w:p>
    <w:p>
      <w:pPr>
        <w:pStyle w:val="9"/>
        <w:numPr>
          <w:ilvl w:val="0"/>
          <w:numId w:val="1"/>
        </w:numPr>
        <w:tabs>
          <w:tab w:val="left" w:pos="1239"/>
        </w:tabs>
        <w:spacing w:before="274" w:after="0" w:line="240" w:lineRule="auto"/>
        <w:ind w:left="1239" w:right="0" w:hanging="259"/>
        <w:jc w:val="left"/>
        <w:rPr>
          <w:sz w:val="24"/>
        </w:rPr>
      </w:pPr>
      <w:r>
        <w:rPr>
          <w:sz w:val="24"/>
        </w:rPr>
        <w:t>Download</w:t>
      </w:r>
      <w:r>
        <w:rPr>
          <w:spacing w:val="-11"/>
          <w:sz w:val="24"/>
        </w:rPr>
        <w:t xml:space="preserve"> </w:t>
      </w:r>
      <w:r>
        <w:rPr>
          <w:sz w:val="24"/>
        </w:rPr>
        <w:t>Terraform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Windows</w:t>
      </w:r>
    </w:p>
    <w:p>
      <w:pPr>
        <w:pStyle w:val="6"/>
        <w:spacing w:before="22"/>
        <w:rPr>
          <w:sz w:val="20"/>
        </w:rPr>
      </w:pPr>
      <w: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175260</wp:posOffset>
            </wp:positionV>
            <wp:extent cx="5448300" cy="2286000"/>
            <wp:effectExtent l="0" t="0" r="0" b="0"/>
            <wp:wrapTopAndBottom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1005205</wp:posOffset>
            </wp:positionH>
            <wp:positionV relativeFrom="paragraph">
              <wp:posOffset>2759075</wp:posOffset>
            </wp:positionV>
            <wp:extent cx="5407025" cy="933450"/>
            <wp:effectExtent l="0" t="0" r="3175" b="0"/>
            <wp:wrapTopAndBottom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7025" cy="933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>
      <w:pPr>
        <w:pStyle w:val="6"/>
        <w:spacing w:before="214"/>
        <w:rPr>
          <w:sz w:val="20"/>
        </w:rPr>
      </w:pPr>
    </w:p>
    <w:p>
      <w:pPr>
        <w:pStyle w:val="6"/>
      </w:pPr>
    </w:p>
    <w:p>
      <w:pPr>
        <w:pStyle w:val="6"/>
        <w:spacing w:before="6"/>
      </w:pPr>
    </w:p>
    <w:p>
      <w:pPr>
        <w:pStyle w:val="9"/>
        <w:numPr>
          <w:ilvl w:val="0"/>
          <w:numId w:val="1"/>
        </w:numPr>
        <w:tabs>
          <w:tab w:val="left" w:pos="1223"/>
        </w:tabs>
        <w:spacing w:before="0" w:after="0" w:line="240" w:lineRule="auto"/>
        <w:ind w:left="1223" w:right="0" w:hanging="243"/>
        <w:jc w:val="left"/>
        <w:rPr>
          <w:sz w:val="24"/>
        </w:rPr>
      </w:pPr>
      <w:r>
        <w:rPr>
          <w:sz w:val="24"/>
        </w:rPr>
        <w:t>Add</w:t>
      </w:r>
      <w:r>
        <w:rPr>
          <w:spacing w:val="-10"/>
          <w:sz w:val="24"/>
        </w:rPr>
        <w:t xml:space="preserve"> </w:t>
      </w:r>
      <w:r>
        <w:rPr>
          <w:sz w:val="24"/>
        </w:rPr>
        <w:t>Terraform</w:t>
      </w:r>
      <w:r>
        <w:rPr>
          <w:spacing w:val="-5"/>
          <w:sz w:val="24"/>
        </w:rPr>
        <w:t xml:space="preserve"> </w:t>
      </w:r>
      <w:r>
        <w:rPr>
          <w:sz w:val="24"/>
        </w:rPr>
        <w:t>path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Environment-</w:t>
      </w:r>
      <w:r>
        <w:rPr>
          <w:spacing w:val="-2"/>
          <w:sz w:val="24"/>
        </w:rPr>
        <w:t>variables</w:t>
      </w:r>
    </w:p>
    <w:p>
      <w:pPr>
        <w:pStyle w:val="6"/>
        <w:rPr>
          <w:sz w:val="20"/>
        </w:rPr>
      </w:pPr>
    </w:p>
    <w:p>
      <w:pPr>
        <w:pStyle w:val="6"/>
        <w:spacing w:before="32"/>
        <w:rPr>
          <w:sz w:val="20"/>
        </w:rPr>
      </w:pPr>
      <w: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959485</wp:posOffset>
            </wp:positionH>
            <wp:positionV relativeFrom="paragraph">
              <wp:posOffset>180975</wp:posOffset>
            </wp:positionV>
            <wp:extent cx="5478780" cy="2505075"/>
            <wp:effectExtent l="0" t="0" r="7620" b="9525"/>
            <wp:wrapTopAndBottom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360" w:right="200" w:bottom="280" w:left="460" w:header="720" w:footer="720" w:gutter="0"/>
          <w:cols w:space="720" w:num="1"/>
        </w:sectPr>
      </w:pPr>
    </w:p>
    <w:p>
      <w:pPr>
        <w:pStyle w:val="9"/>
        <w:numPr>
          <w:ilvl w:val="0"/>
          <w:numId w:val="1"/>
        </w:numPr>
        <w:tabs>
          <w:tab w:val="left" w:pos="1233"/>
        </w:tabs>
        <w:spacing w:before="60" w:after="0" w:line="240" w:lineRule="auto"/>
        <w:ind w:left="1233" w:right="0" w:hanging="253"/>
        <w:jc w:val="left"/>
        <w:rPr>
          <w:sz w:val="24"/>
        </w:rPr>
      </w:pPr>
      <w:r>
        <w:rPr>
          <w:spacing w:val="-2"/>
          <w:sz w:val="24"/>
        </w:rPr>
        <w:t>Verify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Windows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Terraform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Insallation.</w:t>
      </w:r>
    </w:p>
    <w:p>
      <w:pPr>
        <w:pStyle w:val="9"/>
        <w:numPr>
          <w:ilvl w:val="1"/>
          <w:numId w:val="1"/>
        </w:numPr>
        <w:tabs>
          <w:tab w:val="left" w:pos="1486"/>
        </w:tabs>
        <w:spacing w:before="1" w:after="0" w:line="240" w:lineRule="auto"/>
        <w:ind w:left="1486" w:right="0" w:hanging="206"/>
        <w:jc w:val="left"/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command-prompt </w:t>
      </w:r>
      <w:r>
        <w:rPr>
          <w:spacing w:val="-2"/>
          <w:sz w:val="24"/>
        </w:rPr>
        <w:t>windows.</w:t>
      </w:r>
    </w:p>
    <w:p>
      <w:pPr>
        <w:pStyle w:val="9"/>
        <w:numPr>
          <w:ilvl w:val="1"/>
          <w:numId w:val="1"/>
        </w:numPr>
        <w:tabs>
          <w:tab w:val="left" w:pos="1553"/>
        </w:tabs>
        <w:spacing w:before="0" w:after="0" w:line="240" w:lineRule="auto"/>
        <w:ind w:left="1553" w:right="0" w:hanging="273"/>
        <w:jc w:val="left"/>
        <w:rPr>
          <w:sz w:val="24"/>
        </w:rPr>
      </w:pPr>
      <w:r>
        <w:rPr>
          <w:sz w:val="24"/>
        </w:rPr>
        <w:t>Enter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command to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terraform</w:t>
      </w:r>
      <w:r>
        <w:rPr>
          <w:spacing w:val="-1"/>
          <w:sz w:val="24"/>
        </w:rPr>
        <w:t xml:space="preserve"> </w:t>
      </w:r>
      <w:r>
        <w:rPr>
          <w:sz w:val="24"/>
        </w:rPr>
        <w:t>version:</w:t>
      </w:r>
      <w:r>
        <w:rPr>
          <w:spacing w:val="-1"/>
          <w:sz w:val="24"/>
        </w:rPr>
        <w:t xml:space="preserve"> </w:t>
      </w:r>
      <w:r>
        <w:rPr>
          <w:sz w:val="24"/>
        </w:rPr>
        <w:t>terraform -</w:t>
      </w:r>
      <w:r>
        <w:rPr>
          <w:spacing w:val="-2"/>
          <w:sz w:val="24"/>
        </w:rPr>
        <w:t>version</w:t>
      </w:r>
    </w:p>
    <w:p>
      <w:pPr>
        <w:pStyle w:val="6"/>
        <w:spacing w:before="94"/>
        <w:rPr>
          <w:sz w:val="20"/>
        </w:rPr>
      </w:pPr>
    </w:p>
    <w:p>
      <w:pPr>
        <w:spacing w:after="0"/>
        <w:rPr>
          <w:rFonts w:hint="default"/>
          <w:sz w:val="20"/>
          <w:lang w:val="en-IN"/>
        </w:rPr>
        <w:sectPr>
          <w:pgSz w:w="11910" w:h="16840"/>
          <w:pgMar w:top="1360" w:right="200" w:bottom="280" w:left="460" w:header="720" w:footer="720" w:gutter="0"/>
          <w:cols w:space="720" w:num="1"/>
        </w:sectPr>
      </w:pPr>
      <w:r>
        <w:rPr>
          <w:rFonts w:hint="default"/>
          <w:sz w:val="20"/>
          <w:lang w:val="en-IN"/>
        </w:rPr>
        <w:drawing>
          <wp:inline distT="0" distB="0" distL="114300" distR="114300">
            <wp:extent cx="6537325" cy="1747520"/>
            <wp:effectExtent l="0" t="0" r="15875" b="5080"/>
            <wp:docPr id="102" name="Picture 102" descr="Screenshot 2024-02-08 091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Screenshot 2024-02-08 09152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3732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u w:val="none"/>
        </w:rPr>
      </w:pPr>
      <w:r>
        <w:rPr>
          <w:u w:val="single"/>
        </w:rPr>
        <w:t>EXPERIMENT</w:t>
      </w:r>
      <w:r>
        <w:rPr>
          <w:spacing w:val="-7"/>
          <w:u w:val="single"/>
        </w:rPr>
        <w:t xml:space="preserve"> </w:t>
      </w:r>
      <w:r>
        <w:rPr>
          <w:u w:val="single"/>
        </w:rPr>
        <w:t>–</w:t>
      </w:r>
      <w:r>
        <w:rPr>
          <w:spacing w:val="-2"/>
          <w:u w:val="single"/>
        </w:rPr>
        <w:t xml:space="preserve"> </w:t>
      </w:r>
      <w:r>
        <w:rPr>
          <w:spacing w:val="-10"/>
          <w:u w:val="single"/>
        </w:rPr>
        <w:t>2</w:t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50" w:after="1"/>
        <w:rPr>
          <w:b/>
          <w:sz w:val="20"/>
        </w:rPr>
      </w:pPr>
    </w:p>
    <w:tbl>
      <w:tblPr>
        <w:tblStyle w:val="5"/>
        <w:tblW w:w="0" w:type="auto"/>
        <w:tblInd w:w="87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25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9254" w:type="dxa"/>
          </w:tcPr>
          <w:p>
            <w:pPr>
              <w:pStyle w:val="10"/>
              <w:spacing w:before="18"/>
              <w:rPr>
                <w:rFonts w:hint="default"/>
                <w:sz w:val="24"/>
                <w:lang w:val="en-IN"/>
              </w:rPr>
            </w:pPr>
            <w:r>
              <w:rPr>
                <w:sz w:val="24"/>
              </w:rPr>
              <w:t>Name: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hint="default"/>
                <w:sz w:val="24"/>
                <w:lang w:val="en-IN"/>
              </w:rPr>
              <w:t>Ashish Bansal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3" w:hRule="atLeast"/>
        </w:trPr>
        <w:tc>
          <w:tcPr>
            <w:tcW w:w="9254" w:type="dxa"/>
          </w:tcPr>
          <w:p>
            <w:pPr>
              <w:pStyle w:val="10"/>
              <w:rPr>
                <w:sz w:val="24"/>
              </w:rPr>
            </w:pPr>
            <w:r>
              <w:rPr>
                <w:sz w:val="24"/>
              </w:rPr>
              <w:t>Batch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[DevOps Non-</w:t>
            </w:r>
            <w:r>
              <w:rPr>
                <w:spacing w:val="-2"/>
                <w:sz w:val="24"/>
              </w:rPr>
              <w:t>Hons]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4" w:hRule="atLeast"/>
        </w:trPr>
        <w:tc>
          <w:tcPr>
            <w:tcW w:w="9254" w:type="dxa"/>
          </w:tcPr>
          <w:p>
            <w:pPr>
              <w:pStyle w:val="10"/>
              <w:rPr>
                <w:rFonts w:hint="default"/>
                <w:sz w:val="24"/>
                <w:lang w:val="en-IN"/>
              </w:rPr>
            </w:pPr>
            <w:r>
              <w:rPr>
                <w:sz w:val="24"/>
              </w:rPr>
              <w:t>SAP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ID-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50009</w:t>
            </w:r>
            <w:r>
              <w:rPr>
                <w:rFonts w:hint="default"/>
                <w:spacing w:val="-2"/>
                <w:sz w:val="24"/>
                <w:lang w:val="en-IN"/>
              </w:rPr>
              <w:t>4005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 w:hRule="atLeast"/>
        </w:trPr>
        <w:tc>
          <w:tcPr>
            <w:tcW w:w="9254" w:type="dxa"/>
          </w:tcPr>
          <w:p>
            <w:pPr>
              <w:pStyle w:val="10"/>
              <w:rPr>
                <w:sz w:val="24"/>
              </w:rPr>
            </w:pPr>
            <w:r>
              <w:rPr>
                <w:sz w:val="24"/>
              </w:rPr>
              <w:t>Subject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Provisioning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Configuration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Lab</w:t>
            </w:r>
          </w:p>
        </w:tc>
      </w:tr>
    </w:tbl>
    <w:p>
      <w:pPr>
        <w:pStyle w:val="6"/>
        <w:spacing w:before="163"/>
        <w:rPr>
          <w:b/>
          <w:sz w:val="26"/>
        </w:rPr>
      </w:pPr>
    </w:p>
    <w:p>
      <w:pPr>
        <w:pStyle w:val="3"/>
      </w:pPr>
      <w:r>
        <w:rPr>
          <w:spacing w:val="-2"/>
        </w:rPr>
        <w:t>Aim:</w:t>
      </w:r>
      <w:r>
        <w:rPr>
          <w:spacing w:val="-15"/>
        </w:rPr>
        <w:t xml:space="preserve"> </w:t>
      </w:r>
      <w:r>
        <w:rPr>
          <w:spacing w:val="-2"/>
        </w:rPr>
        <w:t>Terraform</w:t>
      </w:r>
      <w:r>
        <w:rPr>
          <w:spacing w:val="-15"/>
        </w:rPr>
        <w:t xml:space="preserve"> </w:t>
      </w:r>
      <w:r>
        <w:rPr>
          <w:spacing w:val="-2"/>
        </w:rPr>
        <w:t>AWS</w:t>
      </w:r>
      <w:r>
        <w:rPr>
          <w:spacing w:val="-5"/>
        </w:rPr>
        <w:t xml:space="preserve"> </w:t>
      </w:r>
      <w:r>
        <w:rPr>
          <w:spacing w:val="-2"/>
        </w:rPr>
        <w:t>provider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7"/>
        </w:rPr>
        <w:t xml:space="preserve"> </w:t>
      </w:r>
      <w:r>
        <w:rPr>
          <w:spacing w:val="-2"/>
        </w:rPr>
        <w:t>IAM</w:t>
      </w:r>
      <w:r>
        <w:rPr>
          <w:spacing w:val="-6"/>
        </w:rPr>
        <w:t xml:space="preserve"> </w:t>
      </w:r>
      <w:r>
        <w:rPr>
          <w:spacing w:val="-2"/>
        </w:rPr>
        <w:t>user</w:t>
      </w:r>
      <w:r>
        <w:rPr>
          <w:spacing w:val="-10"/>
        </w:rPr>
        <w:t xml:space="preserve"> </w:t>
      </w:r>
      <w:r>
        <w:rPr>
          <w:spacing w:val="-2"/>
        </w:rPr>
        <w:t>setting.</w:t>
      </w:r>
    </w:p>
    <w:p>
      <w:pPr>
        <w:pStyle w:val="9"/>
        <w:numPr>
          <w:ilvl w:val="0"/>
          <w:numId w:val="2"/>
        </w:numPr>
        <w:tabs>
          <w:tab w:val="left" w:pos="1250"/>
        </w:tabs>
        <w:spacing w:before="297" w:after="0" w:line="240" w:lineRule="auto"/>
        <w:ind w:left="1250" w:right="0" w:hanging="270"/>
        <w:jc w:val="left"/>
        <w:rPr>
          <w:sz w:val="25"/>
        </w:rPr>
      </w:pPr>
      <w:r>
        <w:rPr>
          <w:sz w:val="25"/>
        </w:rPr>
        <w:t>Create</w:t>
      </w:r>
      <w:r>
        <w:rPr>
          <w:spacing w:val="-8"/>
          <w:sz w:val="25"/>
        </w:rPr>
        <w:t xml:space="preserve"> </w:t>
      </w:r>
      <w:r>
        <w:rPr>
          <w:sz w:val="25"/>
        </w:rPr>
        <w:t>a</w:t>
      </w:r>
      <w:r>
        <w:rPr>
          <w:spacing w:val="-7"/>
          <w:sz w:val="25"/>
        </w:rPr>
        <w:t xml:space="preserve"> </w:t>
      </w:r>
      <w:r>
        <w:rPr>
          <w:sz w:val="25"/>
        </w:rPr>
        <w:t>new</w:t>
      </w:r>
      <w:r>
        <w:rPr>
          <w:spacing w:val="-8"/>
          <w:sz w:val="25"/>
        </w:rPr>
        <w:t xml:space="preserve"> </w:t>
      </w:r>
      <w:r>
        <w:rPr>
          <w:sz w:val="25"/>
        </w:rPr>
        <w:t>directory</w:t>
      </w:r>
      <w:r>
        <w:rPr>
          <w:spacing w:val="-7"/>
          <w:sz w:val="25"/>
        </w:rPr>
        <w:t xml:space="preserve"> </w:t>
      </w:r>
      <w:r>
        <w:rPr>
          <w:sz w:val="25"/>
        </w:rPr>
        <w:t>and</w:t>
      </w:r>
      <w:r>
        <w:rPr>
          <w:spacing w:val="-6"/>
          <w:sz w:val="25"/>
        </w:rPr>
        <w:t xml:space="preserve"> </w:t>
      </w:r>
      <w:r>
        <w:rPr>
          <w:sz w:val="25"/>
        </w:rPr>
        <w:t>Create</w:t>
      </w:r>
      <w:r>
        <w:rPr>
          <w:spacing w:val="-8"/>
          <w:sz w:val="25"/>
        </w:rPr>
        <w:t xml:space="preserve"> </w:t>
      </w:r>
      <w:r>
        <w:rPr>
          <w:sz w:val="25"/>
        </w:rPr>
        <w:t>terraform</w:t>
      </w:r>
      <w:r>
        <w:rPr>
          <w:spacing w:val="-7"/>
          <w:sz w:val="25"/>
        </w:rPr>
        <w:t xml:space="preserve"> </w:t>
      </w:r>
      <w:r>
        <w:rPr>
          <w:sz w:val="25"/>
        </w:rPr>
        <w:t>Configuration</w:t>
      </w:r>
      <w:r>
        <w:rPr>
          <w:spacing w:val="-7"/>
          <w:sz w:val="25"/>
        </w:rPr>
        <w:t xml:space="preserve"> </w:t>
      </w:r>
      <w:r>
        <w:rPr>
          <w:sz w:val="25"/>
        </w:rPr>
        <w:t>File</w:t>
      </w:r>
      <w:r>
        <w:rPr>
          <w:spacing w:val="-8"/>
          <w:sz w:val="25"/>
        </w:rPr>
        <w:t xml:space="preserve"> </w:t>
      </w:r>
      <w:r>
        <w:rPr>
          <w:spacing w:val="-2"/>
          <w:sz w:val="25"/>
        </w:rPr>
        <w:t>(main.tf)</w:t>
      </w:r>
    </w:p>
    <w:p>
      <w:pPr>
        <w:pStyle w:val="6"/>
        <w:spacing w:before="34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drawing>
          <wp:inline distT="0" distB="0" distL="114300" distR="114300">
            <wp:extent cx="7140575" cy="3397250"/>
            <wp:effectExtent l="0" t="0" r="3175" b="12700"/>
            <wp:docPr id="103" name="Picture 103" descr="Screenshot 2024-02-08 093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Screenshot 2024-02-08 09314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4057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1"/>
        <w:rPr>
          <w:sz w:val="25"/>
        </w:rPr>
      </w:pPr>
    </w:p>
    <w:p>
      <w:pPr>
        <w:pStyle w:val="9"/>
        <w:numPr>
          <w:ilvl w:val="0"/>
          <w:numId w:val="2"/>
        </w:numPr>
        <w:tabs>
          <w:tab w:val="left" w:pos="1250"/>
        </w:tabs>
        <w:spacing w:before="0" w:after="0" w:line="240" w:lineRule="auto"/>
        <w:ind w:left="1250" w:right="0" w:hanging="270"/>
        <w:jc w:val="left"/>
        <w:rPr>
          <w:sz w:val="25"/>
        </w:rPr>
      </w:pPr>
      <w:r>
        <w:rPr>
          <w:sz w:val="25"/>
        </w:rPr>
        <w:t>Initialize</w:t>
      </w:r>
      <w:r>
        <w:rPr>
          <w:spacing w:val="-15"/>
          <w:sz w:val="25"/>
        </w:rPr>
        <w:t xml:space="preserve"> </w:t>
      </w:r>
      <w:r>
        <w:rPr>
          <w:spacing w:val="-2"/>
          <w:sz w:val="25"/>
        </w:rPr>
        <w:t>Terraform</w:t>
      </w:r>
    </w:p>
    <w:p>
      <w:pPr>
        <w:pStyle w:val="6"/>
        <w:spacing w:before="22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drawing>
          <wp:inline distT="0" distB="0" distL="114300" distR="114300">
            <wp:extent cx="7140575" cy="4838700"/>
            <wp:effectExtent l="0" t="0" r="3175" b="0"/>
            <wp:docPr id="104" name="Picture 104" descr="Screenshot 2024-02-08 093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Screenshot 2024-02-08 09323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4057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10" w:h="16840"/>
          <w:pgMar w:top="1360" w:right="200" w:bottom="280" w:left="460" w:header="720" w:footer="720" w:gutter="0"/>
          <w:cols w:space="720" w:num="1"/>
        </w:sectPr>
      </w:pPr>
    </w:p>
    <w:p>
      <w:pPr>
        <w:pStyle w:val="2"/>
        <w:rPr>
          <w:u w:val="none"/>
        </w:rPr>
      </w:pPr>
      <w:r>
        <w:rPr>
          <w:u w:val="single"/>
        </w:rPr>
        <w:t>EXPERIMENT</w:t>
      </w:r>
      <w:r>
        <w:rPr>
          <w:spacing w:val="-7"/>
          <w:u w:val="single"/>
        </w:rPr>
        <w:t xml:space="preserve"> </w:t>
      </w:r>
      <w:r>
        <w:rPr>
          <w:u w:val="single"/>
        </w:rPr>
        <w:t>–</w:t>
      </w:r>
      <w:r>
        <w:rPr>
          <w:spacing w:val="-2"/>
          <w:u w:val="single"/>
        </w:rPr>
        <w:t xml:space="preserve"> </w:t>
      </w:r>
      <w:r>
        <w:rPr>
          <w:spacing w:val="-10"/>
          <w:u w:val="single"/>
        </w:rPr>
        <w:t>3</w:t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50" w:after="1"/>
        <w:rPr>
          <w:b/>
          <w:sz w:val="20"/>
        </w:rPr>
      </w:pPr>
    </w:p>
    <w:tbl>
      <w:tblPr>
        <w:tblStyle w:val="5"/>
        <w:tblW w:w="0" w:type="auto"/>
        <w:tblInd w:w="87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25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9254" w:type="dxa"/>
          </w:tcPr>
          <w:p>
            <w:pPr>
              <w:pStyle w:val="10"/>
              <w:spacing w:before="18"/>
              <w:rPr>
                <w:rFonts w:hint="default"/>
                <w:sz w:val="24"/>
                <w:lang w:val="en-IN"/>
              </w:rPr>
            </w:pPr>
            <w:r>
              <w:rPr>
                <w:sz w:val="24"/>
              </w:rPr>
              <w:t>Name: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hint="default"/>
                <w:spacing w:val="-2"/>
                <w:sz w:val="24"/>
                <w:lang w:val="en-IN"/>
              </w:rPr>
              <w:t>Ashish Bansal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3" w:hRule="atLeast"/>
        </w:trPr>
        <w:tc>
          <w:tcPr>
            <w:tcW w:w="9254" w:type="dxa"/>
          </w:tcPr>
          <w:p>
            <w:pPr>
              <w:pStyle w:val="10"/>
              <w:rPr>
                <w:sz w:val="24"/>
              </w:rPr>
            </w:pPr>
            <w:r>
              <w:rPr>
                <w:sz w:val="24"/>
              </w:rPr>
              <w:t>Batch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[DevOps Non-</w:t>
            </w:r>
            <w:r>
              <w:rPr>
                <w:spacing w:val="-2"/>
                <w:sz w:val="24"/>
              </w:rPr>
              <w:t>Hons]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4" w:hRule="atLeast"/>
        </w:trPr>
        <w:tc>
          <w:tcPr>
            <w:tcW w:w="9254" w:type="dxa"/>
          </w:tcPr>
          <w:p>
            <w:pPr>
              <w:pStyle w:val="10"/>
              <w:rPr>
                <w:rFonts w:hint="default"/>
                <w:sz w:val="24"/>
                <w:lang w:val="en-IN"/>
              </w:rPr>
            </w:pPr>
            <w:r>
              <w:rPr>
                <w:sz w:val="24"/>
              </w:rPr>
              <w:t>SAP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ID-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50009</w:t>
            </w:r>
            <w:r>
              <w:rPr>
                <w:rFonts w:hint="default"/>
                <w:spacing w:val="-2"/>
                <w:sz w:val="24"/>
                <w:lang w:val="en-IN"/>
              </w:rPr>
              <w:t>4005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 w:hRule="atLeast"/>
        </w:trPr>
        <w:tc>
          <w:tcPr>
            <w:tcW w:w="9254" w:type="dxa"/>
          </w:tcPr>
          <w:p>
            <w:pPr>
              <w:pStyle w:val="10"/>
              <w:rPr>
                <w:sz w:val="24"/>
              </w:rPr>
            </w:pPr>
            <w:r>
              <w:rPr>
                <w:sz w:val="24"/>
              </w:rPr>
              <w:t>Subject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Provisioning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Configuration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Lab</w:t>
            </w:r>
          </w:p>
        </w:tc>
      </w:tr>
    </w:tbl>
    <w:p>
      <w:pPr>
        <w:pStyle w:val="6"/>
        <w:spacing w:before="163"/>
        <w:rPr>
          <w:b/>
          <w:sz w:val="26"/>
        </w:rPr>
      </w:pPr>
    </w:p>
    <w:p>
      <w:pPr>
        <w:pStyle w:val="3"/>
      </w:pPr>
      <w:r>
        <w:t>Aim:</w:t>
      </w:r>
      <w:r>
        <w:rPr>
          <w:spacing w:val="-12"/>
        </w:rPr>
        <w:t xml:space="preserve"> </w:t>
      </w:r>
      <w:r>
        <w:t>Provisioning</w:t>
      </w:r>
      <w:r>
        <w:rPr>
          <w:spacing w:val="-8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EC2</w:t>
      </w:r>
      <w:r>
        <w:rPr>
          <w:spacing w:val="-8"/>
        </w:rPr>
        <w:t xml:space="preserve"> </w:t>
      </w:r>
      <w:r>
        <w:t>Instance</w:t>
      </w:r>
      <w:r>
        <w:rPr>
          <w:spacing w:val="-8"/>
        </w:rPr>
        <w:t xml:space="preserve"> </w:t>
      </w:r>
      <w:r>
        <w:t>on</w:t>
      </w:r>
      <w:r>
        <w:rPr>
          <w:spacing w:val="-16"/>
        </w:rPr>
        <w:t xml:space="preserve"> </w:t>
      </w:r>
      <w:r>
        <w:rPr>
          <w:spacing w:val="-4"/>
        </w:rPr>
        <w:t>AWS.</w:t>
      </w:r>
    </w:p>
    <w:p>
      <w:pPr>
        <w:pStyle w:val="6"/>
        <w:rPr>
          <w:b/>
          <w:sz w:val="26"/>
        </w:rPr>
      </w:pPr>
    </w:p>
    <w:p>
      <w:pPr>
        <w:pStyle w:val="9"/>
        <w:numPr>
          <w:ilvl w:val="0"/>
          <w:numId w:val="3"/>
        </w:numPr>
        <w:tabs>
          <w:tab w:val="left" w:pos="1259"/>
        </w:tabs>
        <w:spacing w:before="0" w:after="0" w:line="240" w:lineRule="auto"/>
        <w:ind w:left="939" w:leftChars="0" w:right="0" w:hanging="279" w:firstLineChars="0"/>
        <w:jc w:val="left"/>
        <w:rPr>
          <w:sz w:val="26"/>
        </w:rPr>
      </w:pPr>
      <w:r>
        <w:rPr>
          <w:sz w:val="26"/>
        </w:rPr>
        <w:t>Create</w:t>
      </w:r>
      <w:r>
        <w:rPr>
          <w:spacing w:val="-12"/>
          <w:sz w:val="26"/>
        </w:rPr>
        <w:t xml:space="preserve"> </w:t>
      </w:r>
      <w:r>
        <w:rPr>
          <w:sz w:val="26"/>
        </w:rPr>
        <w:t>a</w:t>
      </w:r>
      <w:r>
        <w:rPr>
          <w:spacing w:val="-13"/>
          <w:sz w:val="26"/>
        </w:rPr>
        <w:t xml:space="preserve"> </w:t>
      </w:r>
      <w:r>
        <w:rPr>
          <w:sz w:val="26"/>
        </w:rPr>
        <w:t>Terraform</w:t>
      </w:r>
      <w:r>
        <w:rPr>
          <w:spacing w:val="-10"/>
          <w:sz w:val="26"/>
        </w:rPr>
        <w:t xml:space="preserve"> </w:t>
      </w:r>
      <w:r>
        <w:rPr>
          <w:sz w:val="26"/>
        </w:rPr>
        <w:t>Configuration</w:t>
      </w:r>
      <w:r>
        <w:rPr>
          <w:spacing w:val="-12"/>
          <w:sz w:val="26"/>
        </w:rPr>
        <w:t xml:space="preserve"> </w:t>
      </w:r>
      <w:r>
        <w:rPr>
          <w:sz w:val="26"/>
        </w:rPr>
        <w:t>File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(main.tf)</w:t>
      </w:r>
    </w:p>
    <w:p>
      <w:pPr>
        <w:pStyle w:val="9"/>
        <w:numPr>
          <w:numId w:val="0"/>
        </w:numPr>
        <w:tabs>
          <w:tab w:val="left" w:pos="1259"/>
        </w:tabs>
        <w:spacing w:before="0" w:after="0" w:line="240" w:lineRule="auto"/>
        <w:ind w:left="980" w:leftChars="0" w:right="0" w:rightChars="0"/>
        <w:jc w:val="left"/>
        <w:rPr>
          <w:rFonts w:hint="default"/>
          <w:sz w:val="26"/>
          <w:lang w:val="en-IN"/>
        </w:rPr>
      </w:pPr>
      <w:r>
        <w:rPr>
          <w:rFonts w:hint="default"/>
          <w:sz w:val="26"/>
          <w:lang w:val="en-IN"/>
        </w:rPr>
        <w:drawing>
          <wp:inline distT="0" distB="0" distL="114300" distR="114300">
            <wp:extent cx="7131685" cy="2428875"/>
            <wp:effectExtent l="0" t="0" r="12065" b="9525"/>
            <wp:docPr id="105" name="Picture 105" descr="Screenshot 2024-02-08 094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Screenshot 2024-02-08 0947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3168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42"/>
        <w:rPr>
          <w:sz w:val="20"/>
        </w:rPr>
      </w:pPr>
    </w:p>
    <w:p>
      <w:pPr>
        <w:pStyle w:val="6"/>
        <w:spacing w:before="1"/>
        <w:rPr>
          <w:sz w:val="26"/>
        </w:rPr>
      </w:pPr>
    </w:p>
    <w:p>
      <w:pPr>
        <w:pStyle w:val="9"/>
        <w:numPr>
          <w:ilvl w:val="0"/>
          <w:numId w:val="3"/>
        </w:numPr>
        <w:tabs>
          <w:tab w:val="left" w:pos="1259"/>
        </w:tabs>
        <w:spacing w:before="0" w:after="0" w:line="240" w:lineRule="auto"/>
        <w:ind w:left="939" w:leftChars="0" w:right="0" w:hanging="279" w:firstLineChars="0"/>
        <w:jc w:val="left"/>
        <w:rPr>
          <w:sz w:val="26"/>
        </w:rPr>
      </w:pPr>
      <w:r>
        <w:rPr>
          <w:sz w:val="26"/>
        </w:rPr>
        <w:t>Initialize</w:t>
      </w:r>
      <w:r>
        <w:rPr>
          <w:spacing w:val="-13"/>
          <w:sz w:val="26"/>
        </w:rPr>
        <w:t xml:space="preserve"> </w:t>
      </w:r>
      <w:r>
        <w:rPr>
          <w:spacing w:val="-2"/>
          <w:sz w:val="26"/>
        </w:rPr>
        <w:t>Terraform.</w:t>
      </w:r>
    </w:p>
    <w:p>
      <w:pPr>
        <w:pStyle w:val="6"/>
        <w:spacing w:before="44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drawing>
          <wp:inline distT="0" distB="0" distL="114300" distR="114300">
            <wp:extent cx="7143115" cy="4765675"/>
            <wp:effectExtent l="0" t="0" r="635" b="15875"/>
            <wp:docPr id="106" name="Picture 106" descr="Screenshot 2024-02-08 094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Screenshot 2024-02-08 09480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43115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"/>
        </w:numPr>
        <w:tabs>
          <w:tab w:val="left" w:pos="1233"/>
        </w:tabs>
        <w:spacing w:before="283" w:after="0" w:line="240" w:lineRule="auto"/>
        <w:ind w:left="913" w:leftChars="0" w:right="0" w:hanging="253" w:firstLineChars="0"/>
        <w:jc w:val="left"/>
        <w:rPr>
          <w:sz w:val="24"/>
        </w:rPr>
      </w:pPr>
      <w:r>
        <w:rPr>
          <w:sz w:val="24"/>
        </w:rPr>
        <w:t>Validate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Script.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60" w:right="200" w:bottom="280" w:left="460" w:header="720" w:footer="720" w:gutter="0"/>
          <w:cols w:space="720" w:num="1"/>
        </w:sectPr>
      </w:pPr>
    </w:p>
    <w:p>
      <w:pPr>
        <w:pStyle w:val="6"/>
        <w:ind w:left="968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drawing>
          <wp:inline distT="0" distB="0" distL="114300" distR="114300">
            <wp:extent cx="7127240" cy="4041140"/>
            <wp:effectExtent l="0" t="0" r="16510" b="16510"/>
            <wp:docPr id="107" name="Picture 107" descr="Screenshot 2024-02-08 094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Screenshot 2024-02-08 0949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2724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72"/>
      </w:pPr>
    </w:p>
    <w:p>
      <w:pPr>
        <w:pStyle w:val="6"/>
        <w:spacing w:before="72"/>
        <w:rPr>
          <w:rFonts w:hint="default"/>
          <w:lang w:val="en-IN"/>
        </w:rPr>
      </w:pPr>
    </w:p>
    <w:p>
      <w:pPr>
        <w:pStyle w:val="9"/>
        <w:numPr>
          <w:ilvl w:val="0"/>
          <w:numId w:val="3"/>
        </w:numPr>
        <w:tabs>
          <w:tab w:val="left" w:pos="1238"/>
        </w:tabs>
        <w:spacing w:before="0" w:after="0" w:line="240" w:lineRule="auto"/>
        <w:ind w:left="918" w:leftChars="0" w:right="0" w:hanging="258" w:firstLineChars="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Terraform</w:t>
      </w:r>
      <w:r>
        <w:rPr>
          <w:spacing w:val="-3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EC2</w:t>
      </w:r>
      <w:r>
        <w:rPr>
          <w:spacing w:val="-3"/>
          <w:sz w:val="24"/>
        </w:rPr>
        <w:t xml:space="preserve"> </w:t>
      </w:r>
      <w:r>
        <w:rPr>
          <w:sz w:val="24"/>
        </w:rPr>
        <w:t>instance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(instance.tf).</w:t>
      </w:r>
    </w:p>
    <w:p>
      <w:pPr>
        <w:pStyle w:val="6"/>
        <w:spacing w:before="23"/>
        <w:rPr>
          <w:sz w:val="20"/>
        </w:rPr>
      </w:pPr>
      <w: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175895</wp:posOffset>
            </wp:positionV>
            <wp:extent cx="6362700" cy="1653540"/>
            <wp:effectExtent l="0" t="0" r="0" b="3810"/>
            <wp:wrapTopAndBottom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4"/>
      </w:pPr>
    </w:p>
    <w:p>
      <w:pPr>
        <w:pStyle w:val="9"/>
        <w:numPr>
          <w:ilvl w:val="0"/>
          <w:numId w:val="3"/>
        </w:numPr>
        <w:tabs>
          <w:tab w:val="left" w:pos="1239"/>
        </w:tabs>
        <w:spacing w:before="0" w:after="0" w:line="240" w:lineRule="auto"/>
        <w:ind w:left="919" w:leftChars="0" w:right="0" w:hanging="259" w:firstLineChars="0"/>
        <w:jc w:val="left"/>
        <w:rPr>
          <w:sz w:val="24"/>
        </w:rPr>
      </w:pPr>
      <w:r>
        <w:rPr>
          <w:sz w:val="24"/>
        </w:rPr>
        <w:t>Review</w:t>
      </w:r>
      <w:r>
        <w:rPr>
          <w:spacing w:val="-9"/>
          <w:sz w:val="24"/>
        </w:rPr>
        <w:t xml:space="preserve"> </w:t>
      </w:r>
      <w:r>
        <w:rPr>
          <w:sz w:val="24"/>
        </w:rPr>
        <w:t>Plan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Command</w:t>
      </w:r>
      <w:r>
        <w:rPr>
          <w:spacing w:val="-5"/>
          <w:sz w:val="24"/>
        </w:rPr>
        <w:t xml:space="preserve"> </w:t>
      </w:r>
      <w:r>
        <w:rPr>
          <w:sz w:val="24"/>
        </w:rPr>
        <w:t>“Terraform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plan”</w:t>
      </w:r>
    </w:p>
    <w:p>
      <w:pPr>
        <w:pStyle w:val="6"/>
        <w:spacing w:before="24"/>
        <w:rPr>
          <w:sz w:val="20"/>
        </w:rPr>
      </w:pPr>
    </w:p>
    <w:p>
      <w:pPr>
        <w:pStyle w:val="6"/>
        <w:spacing w:before="3"/>
        <w:rPr>
          <w:sz w:val="8"/>
        </w:rPr>
      </w:pP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240" w:right="200" w:bottom="280" w:left="460" w:header="720" w:footer="720" w:gutter="0"/>
          <w:cols w:space="720" w:num="1"/>
        </w:sectPr>
      </w:pPr>
      <w: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664210</wp:posOffset>
            </wp:positionH>
            <wp:positionV relativeFrom="paragraph">
              <wp:posOffset>208915</wp:posOffset>
            </wp:positionV>
            <wp:extent cx="4901565" cy="2838450"/>
            <wp:effectExtent l="0" t="0" r="0" b="0"/>
            <wp:wrapTopAndBottom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1381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ind w:left="800"/>
        <w:rPr>
          <w:sz w:val="20"/>
        </w:rPr>
      </w:pPr>
      <w:r>
        <w:rPr>
          <w:sz w:val="20"/>
        </w:rPr>
        <w:drawing>
          <wp:inline distT="0" distB="0" distL="0" distR="0">
            <wp:extent cx="5725795" cy="3219450"/>
            <wp:effectExtent l="0" t="0" r="0" b="0"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17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800"/>
        <w:rPr>
          <w:sz w:val="20"/>
        </w:rPr>
      </w:pPr>
    </w:p>
    <w:p>
      <w:pPr>
        <w:pStyle w:val="6"/>
        <w:ind w:left="800"/>
        <w:rPr>
          <w:sz w:val="20"/>
        </w:rPr>
      </w:pPr>
    </w:p>
    <w:p>
      <w:pPr>
        <w:pStyle w:val="6"/>
        <w:spacing w:before="10"/>
        <w:rPr>
          <w:sz w:val="14"/>
        </w:rPr>
      </w:pPr>
      <w: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768985</wp:posOffset>
            </wp:positionH>
            <wp:positionV relativeFrom="paragraph">
              <wp:posOffset>123825</wp:posOffset>
            </wp:positionV>
            <wp:extent cx="5701030" cy="3714750"/>
            <wp:effectExtent l="0" t="0" r="0" b="0"/>
            <wp:wrapTopAndBottom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004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</w:pPr>
    </w:p>
    <w:p>
      <w:pPr>
        <w:pStyle w:val="6"/>
      </w:pPr>
    </w:p>
    <w:p>
      <w:pPr>
        <w:pStyle w:val="6"/>
        <w:spacing w:before="43"/>
      </w:pPr>
    </w:p>
    <w:p>
      <w:pPr>
        <w:pStyle w:val="9"/>
        <w:numPr>
          <w:ilvl w:val="0"/>
          <w:numId w:val="3"/>
        </w:numPr>
        <w:tabs>
          <w:tab w:val="left" w:pos="1233"/>
        </w:tabs>
        <w:spacing w:before="0" w:after="0" w:line="240" w:lineRule="auto"/>
        <w:ind w:left="913" w:leftChars="0" w:right="0" w:hanging="253" w:firstLineChars="0"/>
        <w:jc w:val="left"/>
        <w:rPr>
          <w:sz w:val="24"/>
        </w:rPr>
      </w:pPr>
      <w:r>
        <w:rPr>
          <w:sz w:val="24"/>
        </w:rPr>
        <w:t>Verify</w:t>
      </w:r>
      <w:r>
        <w:rPr>
          <w:spacing w:val="-15"/>
          <w:sz w:val="24"/>
        </w:rPr>
        <w:t xml:space="preserve"> </w:t>
      </w:r>
      <w:r>
        <w:rPr>
          <w:sz w:val="24"/>
        </w:rPr>
        <w:t>Resources</w:t>
      </w:r>
      <w:r>
        <w:rPr>
          <w:spacing w:val="-15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AWS</w:t>
      </w:r>
      <w:r>
        <w:rPr>
          <w:spacing w:val="-12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Console.</w:t>
      </w:r>
    </w:p>
    <w:p>
      <w:pPr>
        <w:spacing w:after="0"/>
        <w:rPr>
          <w:sz w:val="20"/>
        </w:rPr>
        <w:sectPr>
          <w:pgSz w:w="11910" w:h="16840"/>
          <w:pgMar w:top="200" w:right="200" w:bottom="280" w:left="460" w:header="720" w:footer="720" w:gutter="0"/>
          <w:cols w:space="720" w:num="1"/>
        </w:sectPr>
      </w:pPr>
    </w:p>
    <w:p>
      <w:pPr>
        <w:pStyle w:val="6"/>
        <w:rPr>
          <w:rFonts w:hint="default"/>
          <w:sz w:val="20"/>
          <w:lang w:val="en-IN"/>
        </w:rPr>
      </w:pPr>
      <w:r>
        <w:rPr>
          <w:rFonts w:hint="default"/>
          <w:sz w:val="20"/>
          <w:lang w:val="en-IN"/>
        </w:rPr>
        <w:drawing>
          <wp:inline distT="0" distB="0" distL="114300" distR="114300">
            <wp:extent cx="7132320" cy="1731010"/>
            <wp:effectExtent l="0" t="0" r="11430" b="2540"/>
            <wp:docPr id="109" name="Picture 109" descr="Screenshot 2024-02-08 100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Screenshot 2024-02-08 10055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3232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</w:p>
    <w:p>
      <w:pPr>
        <w:pStyle w:val="6"/>
        <w:spacing w:before="92"/>
      </w:pPr>
    </w:p>
    <w:p>
      <w:pPr>
        <w:pStyle w:val="9"/>
        <w:numPr>
          <w:ilvl w:val="0"/>
          <w:numId w:val="3"/>
        </w:numPr>
        <w:tabs>
          <w:tab w:val="left" w:pos="1239"/>
        </w:tabs>
        <w:spacing w:before="0" w:after="0" w:line="240" w:lineRule="auto"/>
        <w:ind w:left="919" w:leftChars="0" w:right="0" w:hanging="259" w:firstLineChars="0"/>
        <w:jc w:val="left"/>
        <w:rPr>
          <w:sz w:val="24"/>
        </w:rPr>
      </w:pPr>
      <w:r>
        <w:rPr>
          <w:sz w:val="24"/>
        </w:rPr>
        <w:t>Cleanup</w:t>
      </w:r>
      <w:r>
        <w:rPr>
          <w:spacing w:val="-6"/>
          <w:sz w:val="24"/>
        </w:rPr>
        <w:t xml:space="preserve"> </w:t>
      </w:r>
      <w:r>
        <w:rPr>
          <w:sz w:val="24"/>
        </w:rPr>
        <w:t>Resources</w:t>
      </w:r>
      <w:r>
        <w:rPr>
          <w:spacing w:val="-6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command</w:t>
      </w:r>
      <w:r>
        <w:rPr>
          <w:spacing w:val="-5"/>
          <w:sz w:val="24"/>
        </w:rPr>
        <w:t xml:space="preserve"> </w:t>
      </w:r>
      <w:r>
        <w:rPr>
          <w:sz w:val="24"/>
        </w:rPr>
        <w:t>“Terraform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destroy”</w:t>
      </w:r>
    </w:p>
    <w:p>
      <w:pPr>
        <w:pStyle w:val="6"/>
        <w:spacing w:before="7"/>
        <w:rPr>
          <w:sz w:val="15"/>
        </w:rPr>
      </w:pPr>
      <w: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845185</wp:posOffset>
            </wp:positionH>
            <wp:positionV relativeFrom="paragraph">
              <wp:posOffset>129540</wp:posOffset>
            </wp:positionV>
            <wp:extent cx="5941695" cy="2457450"/>
            <wp:effectExtent l="0" t="0" r="0" b="0"/>
            <wp:wrapTopAndBottom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007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838200</wp:posOffset>
            </wp:positionH>
            <wp:positionV relativeFrom="paragraph">
              <wp:posOffset>2720340</wp:posOffset>
            </wp:positionV>
            <wp:extent cx="5934710" cy="1917065"/>
            <wp:effectExtent l="0" t="0" r="0" b="0"/>
            <wp:wrapTopAndBottom/>
            <wp:docPr id="19" name="Imag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893" cy="1917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814705</wp:posOffset>
            </wp:positionH>
            <wp:positionV relativeFrom="paragraph">
              <wp:posOffset>4754245</wp:posOffset>
            </wp:positionV>
            <wp:extent cx="5849620" cy="1533525"/>
            <wp:effectExtent l="0" t="0" r="0" b="0"/>
            <wp:wrapTopAndBottom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737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2"/>
        <w:rPr>
          <w:sz w:val="16"/>
        </w:rPr>
      </w:pPr>
    </w:p>
    <w:p>
      <w:pPr>
        <w:pStyle w:val="6"/>
        <w:spacing w:before="11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top="240" w:right="200" w:bottom="280" w:left="460" w:header="720" w:footer="720" w:gutter="0"/>
          <w:cols w:space="720" w:num="1"/>
        </w:sectPr>
      </w:pPr>
    </w:p>
    <w:p>
      <w:pPr>
        <w:pStyle w:val="2"/>
        <w:spacing w:before="62"/>
        <w:rPr>
          <w:u w:val="none"/>
        </w:rPr>
      </w:pPr>
      <w:r>
        <w:rPr>
          <w:u w:val="single"/>
        </w:rPr>
        <w:t>EXPERIMENT</w:t>
      </w:r>
      <w:r>
        <w:rPr>
          <w:spacing w:val="-7"/>
          <w:u w:val="single"/>
        </w:rPr>
        <w:t xml:space="preserve"> </w:t>
      </w:r>
      <w:r>
        <w:rPr>
          <w:u w:val="single"/>
        </w:rPr>
        <w:t>–</w:t>
      </w:r>
      <w:r>
        <w:rPr>
          <w:spacing w:val="-2"/>
          <w:u w:val="single"/>
        </w:rPr>
        <w:t xml:space="preserve"> </w:t>
      </w:r>
      <w:r>
        <w:rPr>
          <w:spacing w:val="-10"/>
          <w:u w:val="single"/>
        </w:rPr>
        <w:t>4</w:t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48"/>
        <w:rPr>
          <w:b/>
          <w:sz w:val="20"/>
        </w:rPr>
      </w:pPr>
    </w:p>
    <w:tbl>
      <w:tblPr>
        <w:tblStyle w:val="5"/>
        <w:tblW w:w="0" w:type="auto"/>
        <w:tblInd w:w="87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25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9" w:hRule="atLeast"/>
        </w:trPr>
        <w:tc>
          <w:tcPr>
            <w:tcW w:w="9254" w:type="dxa"/>
          </w:tcPr>
          <w:p>
            <w:pPr>
              <w:pStyle w:val="10"/>
              <w:spacing w:before="18"/>
              <w:rPr>
                <w:rFonts w:hint="default"/>
                <w:sz w:val="24"/>
                <w:lang w:val="en-IN"/>
              </w:rPr>
            </w:pPr>
            <w:r>
              <w:rPr>
                <w:sz w:val="24"/>
              </w:rPr>
              <w:t>Name: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hint="default"/>
                <w:spacing w:val="-2"/>
                <w:sz w:val="24"/>
                <w:lang w:val="en-IN"/>
              </w:rPr>
              <w:t>Ashish Bansal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3" w:hRule="atLeast"/>
        </w:trPr>
        <w:tc>
          <w:tcPr>
            <w:tcW w:w="9254" w:type="dxa"/>
          </w:tcPr>
          <w:p>
            <w:pPr>
              <w:pStyle w:val="10"/>
              <w:rPr>
                <w:sz w:val="24"/>
              </w:rPr>
            </w:pPr>
            <w:r>
              <w:rPr>
                <w:sz w:val="24"/>
              </w:rPr>
              <w:t>Batch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[DevOps Non-</w:t>
            </w:r>
            <w:r>
              <w:rPr>
                <w:spacing w:val="-2"/>
                <w:sz w:val="24"/>
              </w:rPr>
              <w:t>Hons]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9254" w:type="dxa"/>
          </w:tcPr>
          <w:p>
            <w:pPr>
              <w:pStyle w:val="10"/>
              <w:rPr>
                <w:rFonts w:hint="default"/>
                <w:sz w:val="24"/>
                <w:lang w:val="en-IN"/>
              </w:rPr>
            </w:pPr>
            <w:r>
              <w:rPr>
                <w:sz w:val="24"/>
              </w:rPr>
              <w:t>SAP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ID-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50009</w:t>
            </w:r>
            <w:r>
              <w:rPr>
                <w:rFonts w:hint="default"/>
                <w:spacing w:val="-2"/>
                <w:sz w:val="24"/>
                <w:lang w:val="en-IN"/>
              </w:rPr>
              <w:t>4005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9254" w:type="dxa"/>
          </w:tcPr>
          <w:p>
            <w:pPr>
              <w:pStyle w:val="10"/>
              <w:rPr>
                <w:sz w:val="24"/>
              </w:rPr>
            </w:pPr>
            <w:r>
              <w:rPr>
                <w:sz w:val="24"/>
              </w:rPr>
              <w:t>Subject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Provisioning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Configuration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Lab</w:t>
            </w:r>
          </w:p>
        </w:tc>
      </w:tr>
    </w:tbl>
    <w:p>
      <w:pPr>
        <w:pStyle w:val="3"/>
        <w:spacing w:before="162"/>
      </w:pPr>
      <w:r>
        <w:rPr>
          <w:spacing w:val="-2"/>
        </w:rPr>
        <w:t>Aim:</w:t>
      </w:r>
      <w:r>
        <w:rPr>
          <w:spacing w:val="-14"/>
        </w:rPr>
        <w:t xml:space="preserve"> </w:t>
      </w:r>
      <w:r>
        <w:rPr>
          <w:spacing w:val="-2"/>
        </w:rPr>
        <w:t>Terraform</w:t>
      </w:r>
      <w:r>
        <w:rPr>
          <w:spacing w:val="-10"/>
        </w:rPr>
        <w:t xml:space="preserve"> </w:t>
      </w:r>
      <w:r>
        <w:rPr>
          <w:spacing w:val="-2"/>
        </w:rPr>
        <w:t>Variables.</w:t>
      </w:r>
    </w:p>
    <w:p>
      <w:pPr>
        <w:pStyle w:val="9"/>
        <w:numPr>
          <w:ilvl w:val="0"/>
          <w:numId w:val="4"/>
        </w:numPr>
        <w:tabs>
          <w:tab w:val="left" w:pos="1250"/>
        </w:tabs>
        <w:spacing w:before="296" w:after="0" w:line="240" w:lineRule="auto"/>
        <w:ind w:left="1250" w:right="0" w:hanging="270"/>
        <w:jc w:val="left"/>
        <w:rPr>
          <w:sz w:val="25"/>
        </w:rPr>
      </w:pPr>
      <w:r>
        <w:rPr>
          <w:sz w:val="25"/>
        </w:rPr>
        <w:t>Create</w:t>
      </w:r>
      <w:r>
        <w:rPr>
          <w:spacing w:val="-12"/>
          <w:sz w:val="25"/>
        </w:rPr>
        <w:t xml:space="preserve"> </w:t>
      </w:r>
      <w:r>
        <w:rPr>
          <w:sz w:val="25"/>
        </w:rPr>
        <w:t>a</w:t>
      </w:r>
      <w:r>
        <w:rPr>
          <w:spacing w:val="-15"/>
          <w:sz w:val="25"/>
        </w:rPr>
        <w:t xml:space="preserve"> </w:t>
      </w:r>
      <w:r>
        <w:rPr>
          <w:sz w:val="25"/>
        </w:rPr>
        <w:t>Terraform</w:t>
      </w:r>
      <w:r>
        <w:rPr>
          <w:spacing w:val="-12"/>
          <w:sz w:val="25"/>
        </w:rPr>
        <w:t xml:space="preserve"> </w:t>
      </w:r>
      <w:r>
        <w:rPr>
          <w:sz w:val="25"/>
        </w:rPr>
        <w:t>Configuration</w:t>
      </w:r>
      <w:r>
        <w:rPr>
          <w:spacing w:val="-11"/>
          <w:sz w:val="25"/>
        </w:rPr>
        <w:t xml:space="preserve"> </w:t>
      </w:r>
      <w:r>
        <w:rPr>
          <w:sz w:val="25"/>
        </w:rPr>
        <w:t>File</w:t>
      </w:r>
      <w:r>
        <w:rPr>
          <w:spacing w:val="-11"/>
          <w:sz w:val="25"/>
        </w:rPr>
        <w:t xml:space="preserve"> </w:t>
      </w:r>
      <w:r>
        <w:rPr>
          <w:spacing w:val="-2"/>
          <w:sz w:val="25"/>
        </w:rPr>
        <w:t>(main.tf)</w:t>
      </w:r>
    </w:p>
    <w:p>
      <w:pPr>
        <w:pStyle w:val="6"/>
        <w:spacing w:before="34"/>
        <w:rPr>
          <w:sz w:val="20"/>
        </w:rPr>
      </w:pPr>
    </w:p>
    <w:p>
      <w:pPr>
        <w:pStyle w:val="6"/>
        <w:spacing w:before="18"/>
        <w:rPr>
          <w:sz w:val="25"/>
        </w:rPr>
      </w:pPr>
      <w: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950595</wp:posOffset>
            </wp:positionH>
            <wp:positionV relativeFrom="paragraph">
              <wp:posOffset>64135</wp:posOffset>
            </wp:positionV>
            <wp:extent cx="6130925" cy="2395855"/>
            <wp:effectExtent l="0" t="0" r="3175" b="4445"/>
            <wp:wrapTopAndBottom/>
            <wp:docPr id="21" name="Imag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2395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numPr>
          <w:ilvl w:val="0"/>
          <w:numId w:val="4"/>
        </w:numPr>
        <w:tabs>
          <w:tab w:val="left" w:pos="1250"/>
        </w:tabs>
        <w:spacing w:before="0" w:after="0" w:line="240" w:lineRule="auto"/>
        <w:ind w:left="1250" w:right="0" w:hanging="270"/>
        <w:jc w:val="left"/>
        <w:rPr>
          <w:sz w:val="25"/>
        </w:rPr>
      </w:pPr>
      <w:r>
        <w:rPr>
          <w:sz w:val="25"/>
        </w:rPr>
        <w:t>Create</w:t>
      </w:r>
      <w:r>
        <w:rPr>
          <w:spacing w:val="-7"/>
          <w:sz w:val="25"/>
        </w:rPr>
        <w:t xml:space="preserve"> </w:t>
      </w:r>
      <w:r>
        <w:rPr>
          <w:sz w:val="25"/>
        </w:rPr>
        <w:t>new</w:t>
      </w:r>
      <w:r>
        <w:rPr>
          <w:spacing w:val="-6"/>
          <w:sz w:val="25"/>
        </w:rPr>
        <w:t xml:space="preserve"> </w:t>
      </w:r>
      <w:r>
        <w:rPr>
          <w:sz w:val="25"/>
        </w:rPr>
        <w:t>file</w:t>
      </w:r>
      <w:r>
        <w:rPr>
          <w:spacing w:val="-6"/>
          <w:sz w:val="25"/>
        </w:rPr>
        <w:t xml:space="preserve"> </w:t>
      </w:r>
      <w:r>
        <w:rPr>
          <w:sz w:val="25"/>
        </w:rPr>
        <w:t>name</w:t>
      </w:r>
      <w:r>
        <w:rPr>
          <w:spacing w:val="-4"/>
          <w:sz w:val="25"/>
        </w:rPr>
        <w:t xml:space="preserve"> </w:t>
      </w:r>
      <w:r>
        <w:rPr>
          <w:sz w:val="25"/>
        </w:rPr>
        <w:t>as</w:t>
      </w:r>
      <w:r>
        <w:rPr>
          <w:spacing w:val="-7"/>
          <w:sz w:val="25"/>
        </w:rPr>
        <w:t xml:space="preserve"> </w:t>
      </w:r>
      <w:r>
        <w:rPr>
          <w:spacing w:val="-2"/>
          <w:sz w:val="25"/>
        </w:rPr>
        <w:t>“variables.tf”’</w:t>
      </w:r>
    </w:p>
    <w:p>
      <w:pPr>
        <w:pStyle w:val="6"/>
        <w:spacing w:before="34"/>
        <w:rPr>
          <w:sz w:val="20"/>
        </w:rPr>
      </w:pPr>
      <w: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182880</wp:posOffset>
            </wp:positionV>
            <wp:extent cx="6216650" cy="2546985"/>
            <wp:effectExtent l="0" t="0" r="12700" b="5715"/>
            <wp:wrapTopAndBottom/>
            <wp:docPr id="22" name="Imag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numPr>
          <w:ilvl w:val="0"/>
          <w:numId w:val="4"/>
        </w:numPr>
        <w:tabs>
          <w:tab w:val="left" w:pos="1250"/>
        </w:tabs>
        <w:spacing w:before="266" w:after="0" w:line="240" w:lineRule="auto"/>
        <w:ind w:left="1250" w:right="0" w:hanging="270"/>
        <w:jc w:val="left"/>
        <w:rPr>
          <w:sz w:val="25"/>
        </w:rPr>
      </w:pPr>
      <w:r>
        <w:rPr>
          <w:sz w:val="25"/>
        </w:rPr>
        <w:t>Use</w:t>
      </w:r>
      <w:r>
        <w:rPr>
          <w:spacing w:val="-16"/>
          <w:sz w:val="25"/>
        </w:rPr>
        <w:t xml:space="preserve"> </w:t>
      </w:r>
      <w:r>
        <w:rPr>
          <w:sz w:val="25"/>
        </w:rPr>
        <w:t>Variables</w:t>
      </w:r>
      <w:r>
        <w:rPr>
          <w:spacing w:val="-11"/>
          <w:sz w:val="25"/>
        </w:rPr>
        <w:t xml:space="preserve"> </w:t>
      </w:r>
      <w:r>
        <w:rPr>
          <w:sz w:val="25"/>
        </w:rPr>
        <w:t>in</w:t>
      </w:r>
      <w:r>
        <w:rPr>
          <w:spacing w:val="-11"/>
          <w:sz w:val="25"/>
        </w:rPr>
        <w:t xml:space="preserve"> </w:t>
      </w:r>
      <w:r>
        <w:rPr>
          <w:sz w:val="25"/>
        </w:rPr>
        <w:t>“main.tf”</w:t>
      </w:r>
      <w:r>
        <w:rPr>
          <w:spacing w:val="-11"/>
          <w:sz w:val="25"/>
        </w:rPr>
        <w:t xml:space="preserve"> </w:t>
      </w:r>
      <w:r>
        <w:rPr>
          <w:sz w:val="25"/>
        </w:rPr>
        <w:t>and</w:t>
      </w:r>
      <w:r>
        <w:rPr>
          <w:spacing w:val="-11"/>
          <w:sz w:val="25"/>
        </w:rPr>
        <w:t xml:space="preserve"> </w:t>
      </w:r>
      <w:r>
        <w:rPr>
          <w:sz w:val="25"/>
        </w:rPr>
        <w:t>update</w:t>
      </w:r>
      <w:r>
        <w:rPr>
          <w:spacing w:val="-11"/>
          <w:sz w:val="25"/>
        </w:rPr>
        <w:t xml:space="preserve"> </w:t>
      </w:r>
      <w:r>
        <w:rPr>
          <w:sz w:val="25"/>
        </w:rPr>
        <w:t>main.tf</w:t>
      </w:r>
      <w:r>
        <w:rPr>
          <w:spacing w:val="-10"/>
          <w:sz w:val="25"/>
        </w:rPr>
        <w:t xml:space="preserve"> </w:t>
      </w:r>
      <w:r>
        <w:rPr>
          <w:spacing w:val="-2"/>
          <w:sz w:val="25"/>
        </w:rPr>
        <w:t>file.</w:t>
      </w:r>
    </w:p>
    <w:p>
      <w:pPr>
        <w:pStyle w:val="6"/>
        <w:spacing w:before="8"/>
        <w:rPr>
          <w:sz w:val="16"/>
        </w:rPr>
      </w:pPr>
      <w: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136525</wp:posOffset>
            </wp:positionV>
            <wp:extent cx="5361940" cy="762000"/>
            <wp:effectExtent l="0" t="0" r="10160" b="0"/>
            <wp:wrapTopAndBottom/>
            <wp:docPr id="23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194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10" w:h="16840"/>
          <w:pgMar w:top="1360" w:right="200" w:bottom="280" w:left="460" w:header="720" w:footer="720" w:gutter="0"/>
          <w:cols w:space="720" w:num="1"/>
        </w:sectPr>
      </w:pPr>
    </w:p>
    <w:p>
      <w:pPr>
        <w:pStyle w:val="9"/>
        <w:numPr>
          <w:ilvl w:val="0"/>
          <w:numId w:val="4"/>
        </w:numPr>
        <w:tabs>
          <w:tab w:val="left" w:pos="1250"/>
        </w:tabs>
        <w:spacing w:before="61" w:after="0" w:line="240" w:lineRule="auto"/>
        <w:ind w:left="1250" w:right="0" w:hanging="270"/>
        <w:jc w:val="left"/>
        <w:rPr>
          <w:sz w:val="25"/>
        </w:rPr>
      </w:pPr>
      <w:r>
        <w:rPr>
          <w:sz w:val="24"/>
        </w:rPr>
        <w:t>Initialize</w:t>
      </w:r>
      <w:r>
        <w:rPr>
          <w:spacing w:val="-11"/>
          <w:sz w:val="24"/>
        </w:rPr>
        <w:t xml:space="preserve"> </w:t>
      </w:r>
      <w:r>
        <w:rPr>
          <w:sz w:val="24"/>
        </w:rPr>
        <w:t>Terraform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command</w:t>
      </w:r>
      <w:r>
        <w:rPr>
          <w:spacing w:val="-5"/>
          <w:sz w:val="24"/>
        </w:rPr>
        <w:t xml:space="preserve"> </w:t>
      </w:r>
      <w:r>
        <w:rPr>
          <w:sz w:val="24"/>
        </w:rPr>
        <w:t>“terraform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init”</w:t>
      </w:r>
    </w:p>
    <w:p>
      <w:pPr>
        <w:pStyle w:val="6"/>
        <w:spacing w:before="7"/>
        <w:rPr>
          <w:sz w:val="10"/>
        </w:rPr>
      </w:pPr>
      <w: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92710</wp:posOffset>
            </wp:positionV>
            <wp:extent cx="5704205" cy="2324100"/>
            <wp:effectExtent l="0" t="0" r="0" b="0"/>
            <wp:wrapTopAndBottom/>
            <wp:docPr id="24" name="Imag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918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59"/>
      </w:pPr>
    </w:p>
    <w:p>
      <w:pPr>
        <w:pStyle w:val="9"/>
        <w:numPr>
          <w:ilvl w:val="0"/>
          <w:numId w:val="4"/>
        </w:numPr>
        <w:tabs>
          <w:tab w:val="left" w:pos="1223"/>
        </w:tabs>
        <w:spacing w:before="0" w:after="0" w:line="240" w:lineRule="auto"/>
        <w:ind w:left="1223" w:right="0" w:hanging="243"/>
        <w:jc w:val="left"/>
        <w:rPr>
          <w:sz w:val="24"/>
        </w:rPr>
      </w:pPr>
      <w:r>
        <w:rPr>
          <w:sz w:val="24"/>
        </w:rPr>
        <w:t>Apply</w:t>
      </w:r>
      <w:r>
        <w:rPr>
          <w:spacing w:val="-7"/>
          <w:sz w:val="24"/>
        </w:rPr>
        <w:t xml:space="preserve"> </w:t>
      </w: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command</w:t>
      </w:r>
      <w:r>
        <w:rPr>
          <w:spacing w:val="-5"/>
          <w:sz w:val="24"/>
        </w:rPr>
        <w:t xml:space="preserve"> </w:t>
      </w:r>
      <w:r>
        <w:rPr>
          <w:sz w:val="24"/>
        </w:rPr>
        <w:t>“Terraform</w:t>
      </w:r>
      <w:r>
        <w:rPr>
          <w:spacing w:val="-2"/>
          <w:sz w:val="24"/>
        </w:rPr>
        <w:t xml:space="preserve"> apply”</w:t>
      </w:r>
    </w:p>
    <w:p>
      <w:pPr>
        <w:pStyle w:val="6"/>
        <w:spacing w:before="34"/>
        <w:rPr>
          <w:sz w:val="20"/>
        </w:rPr>
      </w:pPr>
      <w: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182880</wp:posOffset>
            </wp:positionV>
            <wp:extent cx="5391785" cy="2409825"/>
            <wp:effectExtent l="0" t="0" r="18415" b="9525"/>
            <wp:wrapTopAndBottom/>
            <wp:docPr id="25" name="Imag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052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2682240</wp:posOffset>
            </wp:positionV>
            <wp:extent cx="5455920" cy="2118360"/>
            <wp:effectExtent l="0" t="0" r="11430" b="15240"/>
            <wp:wrapTopAndBottom/>
            <wp:docPr id="26" name="Imag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211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2"/>
        <w:rPr>
          <w:sz w:val="10"/>
        </w:rPr>
      </w:pPr>
    </w:p>
    <w:p>
      <w:pPr>
        <w:pStyle w:val="6"/>
      </w:pPr>
    </w:p>
    <w:p>
      <w:pPr>
        <w:pStyle w:val="6"/>
        <w:spacing w:before="165"/>
      </w:pPr>
    </w:p>
    <w:p>
      <w:pPr>
        <w:pStyle w:val="9"/>
        <w:numPr>
          <w:ilvl w:val="0"/>
          <w:numId w:val="4"/>
        </w:numPr>
        <w:tabs>
          <w:tab w:val="left" w:pos="1233"/>
        </w:tabs>
        <w:spacing w:before="0" w:after="0" w:line="240" w:lineRule="auto"/>
        <w:ind w:left="1233" w:right="0" w:hanging="253"/>
        <w:jc w:val="left"/>
        <w:rPr>
          <w:sz w:val="24"/>
        </w:rPr>
      </w:pPr>
      <w:r>
        <w:rPr>
          <w:sz w:val="24"/>
        </w:rPr>
        <w:t>Verify</w:t>
      </w:r>
      <w:r>
        <w:rPr>
          <w:spacing w:val="-15"/>
          <w:sz w:val="24"/>
        </w:rPr>
        <w:t xml:space="preserve"> </w:t>
      </w:r>
      <w:r>
        <w:rPr>
          <w:sz w:val="24"/>
        </w:rPr>
        <w:t>Resources</w:t>
      </w:r>
      <w:r>
        <w:rPr>
          <w:spacing w:val="-15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AWS</w:t>
      </w:r>
      <w:r>
        <w:rPr>
          <w:spacing w:val="-13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Console.</w:t>
      </w:r>
    </w:p>
    <w:p>
      <w:pPr>
        <w:pStyle w:val="6"/>
        <w:spacing w:before="10"/>
        <w:rPr>
          <w:sz w:val="20"/>
        </w:rPr>
      </w:pPr>
      <w:r>
        <w:drawing>
          <wp:anchor distT="0" distB="0" distL="0" distR="0" simplePos="0" relativeHeight="25167052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167005</wp:posOffset>
            </wp:positionV>
            <wp:extent cx="5714365" cy="836930"/>
            <wp:effectExtent l="0" t="0" r="0" b="0"/>
            <wp:wrapTopAndBottom/>
            <wp:docPr id="27" name="Imag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252" cy="836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360" w:right="200" w:bottom="280" w:left="460" w:header="720" w:footer="720" w:gutter="0"/>
          <w:cols w:space="720" w:num="1"/>
        </w:sectPr>
      </w:pPr>
    </w:p>
    <w:p>
      <w:pPr>
        <w:pStyle w:val="9"/>
        <w:numPr>
          <w:ilvl w:val="0"/>
          <w:numId w:val="4"/>
        </w:numPr>
        <w:tabs>
          <w:tab w:val="left" w:pos="1239"/>
        </w:tabs>
        <w:spacing w:before="77" w:after="0" w:line="240" w:lineRule="auto"/>
        <w:ind w:left="1239" w:right="0" w:hanging="259"/>
        <w:jc w:val="left"/>
        <w:rPr>
          <w:sz w:val="24"/>
        </w:rPr>
      </w:pPr>
      <w:r>
        <w:rPr>
          <w:sz w:val="24"/>
        </w:rPr>
        <w:t>Cleanup</w:t>
      </w:r>
      <w:r>
        <w:rPr>
          <w:spacing w:val="-6"/>
          <w:sz w:val="24"/>
        </w:rPr>
        <w:t xml:space="preserve"> </w:t>
      </w:r>
      <w:r>
        <w:rPr>
          <w:sz w:val="24"/>
        </w:rPr>
        <w:t>Resources</w:t>
      </w:r>
      <w:r>
        <w:rPr>
          <w:spacing w:val="-6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command</w:t>
      </w:r>
      <w:r>
        <w:rPr>
          <w:spacing w:val="-5"/>
          <w:sz w:val="24"/>
        </w:rPr>
        <w:t xml:space="preserve"> </w:t>
      </w:r>
      <w:r>
        <w:rPr>
          <w:sz w:val="24"/>
        </w:rPr>
        <w:t>“Terraform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destroy”</w:t>
      </w:r>
    </w:p>
    <w:p>
      <w:pPr>
        <w:pStyle w:val="6"/>
        <w:spacing w:before="34"/>
        <w:rPr>
          <w:sz w:val="20"/>
        </w:rPr>
      </w:pPr>
      <w:r>
        <w:drawing>
          <wp:anchor distT="0" distB="0" distL="0" distR="0" simplePos="0" relativeHeight="251671552" behindDoc="1" locked="0" layoutInCell="1" allowOverlap="1">
            <wp:simplePos x="0" y="0"/>
            <wp:positionH relativeFrom="page">
              <wp:posOffset>822960</wp:posOffset>
            </wp:positionH>
            <wp:positionV relativeFrom="paragraph">
              <wp:posOffset>182880</wp:posOffset>
            </wp:positionV>
            <wp:extent cx="5719445" cy="3228975"/>
            <wp:effectExtent l="0" t="0" r="0" b="0"/>
            <wp:wrapTopAndBottom/>
            <wp:docPr id="28" name="Imag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24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1552" behindDoc="1" locked="0" layoutInCell="1" allowOverlap="1">
            <wp:simplePos x="0" y="0"/>
            <wp:positionH relativeFrom="page">
              <wp:posOffset>830580</wp:posOffset>
            </wp:positionH>
            <wp:positionV relativeFrom="paragraph">
              <wp:posOffset>3489325</wp:posOffset>
            </wp:positionV>
            <wp:extent cx="5703570" cy="3397885"/>
            <wp:effectExtent l="0" t="0" r="0" b="0"/>
            <wp:wrapTopAndBottom/>
            <wp:docPr id="29" name="Imag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539" cy="3397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257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7158355</wp:posOffset>
            </wp:positionV>
            <wp:extent cx="5135245" cy="1162050"/>
            <wp:effectExtent l="0" t="0" r="0" b="0"/>
            <wp:wrapTopAndBottom/>
            <wp:docPr id="30" name="Imag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5017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6"/>
        <w:rPr>
          <w:sz w:val="8"/>
        </w:rPr>
      </w:pPr>
    </w:p>
    <w:p>
      <w:pPr>
        <w:pStyle w:val="6"/>
        <w:spacing w:before="173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top="1620" w:right="200" w:bottom="280" w:left="460" w:header="720" w:footer="720" w:gutter="0"/>
          <w:cols w:space="720" w:num="1"/>
        </w:sectPr>
      </w:pPr>
    </w:p>
    <w:p>
      <w:pPr>
        <w:pStyle w:val="2"/>
        <w:rPr>
          <w:u w:val="none"/>
        </w:rPr>
      </w:pPr>
      <w:r>
        <w:rPr>
          <w:u w:val="single"/>
        </w:rPr>
        <w:t>EXPERIMENT</w:t>
      </w:r>
      <w:r>
        <w:rPr>
          <w:spacing w:val="-7"/>
          <w:u w:val="single"/>
        </w:rPr>
        <w:t xml:space="preserve"> </w:t>
      </w:r>
      <w:r>
        <w:rPr>
          <w:u w:val="single"/>
        </w:rPr>
        <w:t>–</w:t>
      </w:r>
      <w:r>
        <w:rPr>
          <w:spacing w:val="-2"/>
          <w:u w:val="single"/>
        </w:rPr>
        <w:t xml:space="preserve"> </w:t>
      </w:r>
      <w:r>
        <w:rPr>
          <w:spacing w:val="-10"/>
          <w:u w:val="single"/>
        </w:rPr>
        <w:t>5</w:t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50" w:after="1"/>
        <w:rPr>
          <w:b/>
          <w:sz w:val="20"/>
        </w:rPr>
      </w:pPr>
    </w:p>
    <w:tbl>
      <w:tblPr>
        <w:tblStyle w:val="5"/>
        <w:tblW w:w="0" w:type="auto"/>
        <w:tblInd w:w="87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25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9254" w:type="dxa"/>
          </w:tcPr>
          <w:p>
            <w:pPr>
              <w:pStyle w:val="10"/>
              <w:spacing w:before="18"/>
              <w:rPr>
                <w:rFonts w:hint="default"/>
                <w:sz w:val="24"/>
                <w:lang w:val="en-IN"/>
              </w:rPr>
            </w:pPr>
            <w:r>
              <w:rPr>
                <w:sz w:val="24"/>
              </w:rPr>
              <w:t>Name: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hint="default"/>
                <w:sz w:val="24"/>
                <w:lang w:val="en-IN"/>
              </w:rPr>
              <w:t>Ashish Bansal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3" w:hRule="atLeast"/>
        </w:trPr>
        <w:tc>
          <w:tcPr>
            <w:tcW w:w="9254" w:type="dxa"/>
          </w:tcPr>
          <w:p>
            <w:pPr>
              <w:pStyle w:val="10"/>
              <w:rPr>
                <w:sz w:val="24"/>
              </w:rPr>
            </w:pPr>
            <w:r>
              <w:rPr>
                <w:sz w:val="24"/>
              </w:rPr>
              <w:t>Batch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[DevOps Non-</w:t>
            </w:r>
            <w:r>
              <w:rPr>
                <w:spacing w:val="-2"/>
                <w:sz w:val="24"/>
              </w:rPr>
              <w:t>Hons]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4" w:hRule="atLeast"/>
        </w:trPr>
        <w:tc>
          <w:tcPr>
            <w:tcW w:w="9254" w:type="dxa"/>
          </w:tcPr>
          <w:p>
            <w:pPr>
              <w:pStyle w:val="10"/>
              <w:rPr>
                <w:rFonts w:hint="default"/>
                <w:sz w:val="24"/>
                <w:lang w:val="en-IN"/>
              </w:rPr>
            </w:pPr>
            <w:r>
              <w:rPr>
                <w:sz w:val="24"/>
              </w:rPr>
              <w:t>SAP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ID-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50009</w:t>
            </w:r>
            <w:r>
              <w:rPr>
                <w:rFonts w:hint="default"/>
                <w:spacing w:val="-2"/>
                <w:sz w:val="24"/>
                <w:lang w:val="en-IN"/>
              </w:rPr>
              <w:t>4005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 w:hRule="atLeast"/>
        </w:trPr>
        <w:tc>
          <w:tcPr>
            <w:tcW w:w="9254" w:type="dxa"/>
          </w:tcPr>
          <w:p>
            <w:pPr>
              <w:pStyle w:val="10"/>
              <w:rPr>
                <w:sz w:val="24"/>
              </w:rPr>
            </w:pPr>
            <w:r>
              <w:rPr>
                <w:sz w:val="24"/>
              </w:rPr>
              <w:t>Subject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Provisioning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Configuration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Lab</w:t>
            </w:r>
          </w:p>
        </w:tc>
      </w:tr>
    </w:tbl>
    <w:p>
      <w:pPr>
        <w:pStyle w:val="6"/>
        <w:spacing w:before="163"/>
        <w:rPr>
          <w:b/>
          <w:sz w:val="26"/>
        </w:rPr>
      </w:pPr>
    </w:p>
    <w:p>
      <w:pPr>
        <w:pStyle w:val="3"/>
      </w:pPr>
      <w:r>
        <w:rPr>
          <w:spacing w:val="-2"/>
        </w:rPr>
        <w:t>Aim:</w:t>
      </w:r>
      <w:r>
        <w:rPr>
          <w:spacing w:val="-13"/>
        </w:rPr>
        <w:t xml:space="preserve"> </w:t>
      </w:r>
      <w:r>
        <w:rPr>
          <w:spacing w:val="-2"/>
        </w:rPr>
        <w:t>Terraform</w:t>
      </w:r>
      <w:r>
        <w:rPr>
          <w:spacing w:val="-6"/>
        </w:rPr>
        <w:t xml:space="preserve"> </w:t>
      </w:r>
      <w:r>
        <w:rPr>
          <w:spacing w:val="-2"/>
        </w:rPr>
        <w:t>Variables</w:t>
      </w:r>
      <w:r>
        <w:rPr>
          <w:spacing w:val="-5"/>
        </w:rPr>
        <w:t xml:space="preserve"> </w:t>
      </w:r>
      <w:r>
        <w:rPr>
          <w:spacing w:val="-2"/>
        </w:rPr>
        <w:t>with</w:t>
      </w:r>
      <w:r>
        <w:rPr>
          <w:spacing w:val="-4"/>
        </w:rPr>
        <w:t xml:space="preserve"> </w:t>
      </w:r>
      <w:r>
        <w:rPr>
          <w:spacing w:val="-2"/>
        </w:rPr>
        <w:t>command</w:t>
      </w:r>
      <w:r>
        <w:rPr>
          <w:spacing w:val="-3"/>
        </w:rPr>
        <w:t xml:space="preserve"> </w:t>
      </w:r>
      <w:r>
        <w:rPr>
          <w:spacing w:val="-2"/>
        </w:rPr>
        <w:t>Line</w:t>
      </w:r>
      <w:r>
        <w:rPr>
          <w:spacing w:val="-15"/>
        </w:rPr>
        <w:t xml:space="preserve"> </w:t>
      </w:r>
      <w:r>
        <w:rPr>
          <w:spacing w:val="-2"/>
        </w:rPr>
        <w:t>Arguments</w:t>
      </w:r>
    </w:p>
    <w:p>
      <w:pPr>
        <w:pStyle w:val="9"/>
        <w:numPr>
          <w:ilvl w:val="0"/>
          <w:numId w:val="5"/>
        </w:numPr>
        <w:tabs>
          <w:tab w:val="left" w:pos="1239"/>
        </w:tabs>
        <w:spacing w:before="275" w:after="0" w:line="240" w:lineRule="auto"/>
        <w:ind w:left="1239" w:right="0" w:hanging="259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Terraform</w:t>
      </w:r>
      <w:r>
        <w:rPr>
          <w:spacing w:val="-5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5"/>
          <w:sz w:val="24"/>
        </w:rPr>
        <w:t xml:space="preserve"> </w:t>
      </w:r>
      <w:r>
        <w:rPr>
          <w:sz w:val="24"/>
        </w:rPr>
        <w:t>File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(main.tf)</w:t>
      </w:r>
    </w:p>
    <w:p>
      <w:pPr>
        <w:pStyle w:val="6"/>
        <w:spacing w:before="21"/>
        <w:rPr>
          <w:sz w:val="20"/>
        </w:rPr>
      </w:pPr>
      <w:r>
        <w:drawing>
          <wp:anchor distT="0" distB="0" distL="0" distR="0" simplePos="0" relativeHeight="25167257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174625</wp:posOffset>
            </wp:positionV>
            <wp:extent cx="5529580" cy="3203575"/>
            <wp:effectExtent l="0" t="0" r="13970" b="15875"/>
            <wp:wrapTopAndBottom/>
            <wp:docPr id="31" name="Imag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9580" cy="3203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numPr>
          <w:ilvl w:val="0"/>
          <w:numId w:val="5"/>
        </w:numPr>
        <w:tabs>
          <w:tab w:val="left" w:pos="1239"/>
        </w:tabs>
        <w:spacing w:before="247" w:after="0" w:line="240" w:lineRule="auto"/>
        <w:ind w:left="1239" w:right="0" w:hanging="259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“variables.tf”’</w:t>
      </w:r>
    </w:p>
    <w:p>
      <w:pPr>
        <w:pStyle w:val="6"/>
        <w:spacing w:before="21"/>
        <w:rPr>
          <w:sz w:val="20"/>
        </w:rPr>
      </w:pPr>
      <w:r>
        <w:drawing>
          <wp:anchor distT="0" distB="0" distL="0" distR="0" simplePos="0" relativeHeight="25167360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173990</wp:posOffset>
            </wp:positionV>
            <wp:extent cx="5823585" cy="2209800"/>
            <wp:effectExtent l="0" t="0" r="5715" b="0"/>
            <wp:wrapTopAndBottom/>
            <wp:docPr id="32" name="Imag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360" w:right="200" w:bottom="280" w:left="460" w:header="720" w:footer="720" w:gutter="0"/>
          <w:cols w:space="720" w:num="1"/>
        </w:sectPr>
      </w:pPr>
    </w:p>
    <w:p>
      <w:pPr>
        <w:pStyle w:val="9"/>
        <w:numPr>
          <w:ilvl w:val="0"/>
          <w:numId w:val="5"/>
        </w:numPr>
        <w:tabs>
          <w:tab w:val="left" w:pos="1238"/>
        </w:tabs>
        <w:spacing w:before="60" w:after="0" w:line="240" w:lineRule="auto"/>
        <w:ind w:left="1238" w:right="0" w:hanging="258"/>
        <w:jc w:val="left"/>
        <w:rPr>
          <w:sz w:val="24"/>
        </w:rPr>
      </w:pPr>
      <w:r>
        <w:rPr>
          <w:sz w:val="24"/>
        </w:rPr>
        <w:t>Initialize</w:t>
      </w:r>
      <w:r>
        <w:rPr>
          <w:spacing w:val="-11"/>
          <w:sz w:val="24"/>
        </w:rPr>
        <w:t xml:space="preserve"> </w:t>
      </w:r>
      <w:r>
        <w:rPr>
          <w:sz w:val="24"/>
        </w:rPr>
        <w:t>Terraform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command</w:t>
      </w:r>
      <w:r>
        <w:rPr>
          <w:spacing w:val="-5"/>
          <w:sz w:val="24"/>
        </w:rPr>
        <w:t xml:space="preserve"> </w:t>
      </w:r>
      <w:r>
        <w:rPr>
          <w:sz w:val="24"/>
        </w:rPr>
        <w:t>“terraform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init”</w:t>
      </w:r>
    </w:p>
    <w:p>
      <w:pPr>
        <w:pStyle w:val="6"/>
        <w:spacing w:before="23"/>
        <w:rPr>
          <w:sz w:val="20"/>
        </w:rPr>
      </w:pPr>
      <w:r>
        <w:drawing>
          <wp:anchor distT="0" distB="0" distL="0" distR="0" simplePos="0" relativeHeight="25167360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175895</wp:posOffset>
            </wp:positionV>
            <wp:extent cx="5123180" cy="2066925"/>
            <wp:effectExtent l="0" t="0" r="0" b="0"/>
            <wp:wrapTopAndBottom/>
            <wp:docPr id="36" name="Imag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2908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3"/>
      </w:pPr>
    </w:p>
    <w:p>
      <w:pPr>
        <w:pStyle w:val="9"/>
        <w:numPr>
          <w:ilvl w:val="0"/>
          <w:numId w:val="5"/>
        </w:numPr>
        <w:tabs>
          <w:tab w:val="left" w:pos="1223"/>
        </w:tabs>
        <w:spacing w:before="1" w:after="0" w:line="240" w:lineRule="auto"/>
        <w:ind w:left="980" w:right="1684" w:firstLine="0"/>
        <w:jc w:val="left"/>
        <w:rPr>
          <w:sz w:val="24"/>
        </w:rPr>
      </w:pPr>
      <w:r>
        <mc:AlternateContent>
          <mc:Choice Requires="wpg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413385</wp:posOffset>
                </wp:positionH>
                <wp:positionV relativeFrom="page">
                  <wp:posOffset>4284345</wp:posOffset>
                </wp:positionV>
                <wp:extent cx="6090285" cy="5733415"/>
                <wp:effectExtent l="0" t="0" r="5715" b="635"/>
                <wp:wrapNone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0285" cy="5733414"/>
                          <a:chOff x="0" y="0"/>
                          <a:chExt cx="7250400" cy="6275695"/>
                        </a:xfrm>
                      </wpg:grpSpPr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786686"/>
                            <a:ext cx="7250400" cy="24890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0" y="0"/>
                            <a:ext cx="7231380" cy="37604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2.55pt;margin-top:337.35pt;height:451.45pt;width:479.55pt;mso-position-horizontal-relative:page;mso-position-vertical-relative:page;z-index:251659264;mso-width-relative:page;mso-height-relative:page;" coordsize="7250400,6275695" o:gfxdata="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">
                <o:lock v:ext="edit" aspectratio="f"/>
                <v:shape id="Image 34" o:spid="_x0000_s1026" o:spt="75" type="#_x0000_t75" style="position:absolute;left:0;top:3786686;height:2489009;width:7250400;" filled="f" o:preferrelative="t" stroked="f" coordsize="21600,21600" o:gfxdata="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7q7b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7" o:title=""/>
                  <o:lock v:ext="edit" aspectratio="f"/>
                </v:shape>
                <v:shape id="Image 35" o:spid="_x0000_s1026" o:spt="75" type="#_x0000_t75" style="position:absolute;left:15240;top:0;height:3760470;width:7231380;" filled="f" o:preferrelative="t" stroked="f" coordsize="21600,21600" o:gfxdata="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3UBVe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8" o:title=""/>
                  <o:lock v:ext="edit" aspectratio="f"/>
                </v:shape>
              </v:group>
            </w:pict>
          </mc:Fallback>
        </mc:AlternateContent>
      </w:r>
      <w:r>
        <w:rPr>
          <w:sz w:val="24"/>
        </w:rPr>
        <w:t>Apply</w:t>
      </w:r>
      <w:r>
        <w:rPr>
          <w:spacing w:val="-5"/>
          <w:sz w:val="24"/>
        </w:rPr>
        <w:t xml:space="preserve"> </w:t>
      </w:r>
      <w:r>
        <w:rPr>
          <w:sz w:val="24"/>
        </w:rPr>
        <w:t>command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command</w:t>
      </w:r>
      <w:r>
        <w:rPr>
          <w:spacing w:val="-4"/>
          <w:sz w:val="24"/>
        </w:rPr>
        <w:t xml:space="preserve"> </w:t>
      </w:r>
      <w:r>
        <w:rPr>
          <w:sz w:val="24"/>
        </w:rPr>
        <w:t>line</w:t>
      </w:r>
      <w:r>
        <w:rPr>
          <w:spacing w:val="-5"/>
          <w:sz w:val="24"/>
        </w:rPr>
        <w:t xml:space="preserve"> </w:t>
      </w:r>
      <w:r>
        <w:rPr>
          <w:sz w:val="24"/>
        </w:rPr>
        <w:t>arguments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set</w:t>
      </w:r>
      <w:r>
        <w:rPr>
          <w:spacing w:val="-4"/>
          <w:sz w:val="24"/>
        </w:rPr>
        <w:t xml:space="preserve"> </w:t>
      </w:r>
      <w:r>
        <w:rPr>
          <w:sz w:val="24"/>
        </w:rPr>
        <w:t>variables</w:t>
      </w:r>
      <w:r>
        <w:rPr>
          <w:spacing w:val="-5"/>
          <w:sz w:val="24"/>
        </w:rPr>
        <w:t xml:space="preserve"> </w:t>
      </w:r>
      <w:r>
        <w:rPr>
          <w:sz w:val="24"/>
        </w:rPr>
        <w:t>values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command “terraform apply -var 'region=us-west-2' -var "ami=ami-008fe2fc65df48dac" -var </w:t>
      </w:r>
      <w:r>
        <w:rPr>
          <w:spacing w:val="-2"/>
          <w:sz w:val="24"/>
        </w:rPr>
        <w:t>'instance_type=t2.small'”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60" w:right="200" w:bottom="280" w:left="460" w:header="720" w:footer="720" w:gutter="0"/>
          <w:cols w:space="720" w:num="1"/>
        </w:sectPr>
      </w:pPr>
    </w:p>
    <w:p>
      <w:pPr>
        <w:pStyle w:val="9"/>
        <w:numPr>
          <w:ilvl w:val="0"/>
          <w:numId w:val="5"/>
        </w:numPr>
        <w:tabs>
          <w:tab w:val="left" w:pos="1233"/>
        </w:tabs>
        <w:spacing w:before="60" w:after="0" w:line="240" w:lineRule="auto"/>
        <w:ind w:left="1233" w:right="0" w:hanging="253"/>
        <w:jc w:val="left"/>
        <w:rPr>
          <w:sz w:val="24"/>
        </w:rPr>
      </w:pPr>
      <w:r>
        <w:rPr>
          <w:sz w:val="24"/>
        </w:rPr>
        <w:t>Verify</w:t>
      </w:r>
      <w:r>
        <w:rPr>
          <w:spacing w:val="-15"/>
          <w:sz w:val="24"/>
        </w:rPr>
        <w:t xml:space="preserve"> </w:t>
      </w:r>
      <w:r>
        <w:rPr>
          <w:sz w:val="24"/>
        </w:rPr>
        <w:t>Resources</w:t>
      </w:r>
      <w:r>
        <w:rPr>
          <w:spacing w:val="-15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AWS</w:t>
      </w:r>
      <w:r>
        <w:rPr>
          <w:spacing w:val="-12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Console.</w:t>
      </w:r>
    </w:p>
    <w:p>
      <w:pPr>
        <w:pStyle w:val="6"/>
        <w:spacing w:before="1"/>
        <w:rPr>
          <w:sz w:val="18"/>
        </w:rPr>
      </w:pPr>
      <w:r>
        <w:drawing>
          <wp:anchor distT="0" distB="0" distL="0" distR="0" simplePos="0" relativeHeight="251674624" behindDoc="1" locked="0" layoutInCell="1" allowOverlap="1">
            <wp:simplePos x="0" y="0"/>
            <wp:positionH relativeFrom="page">
              <wp:posOffset>828040</wp:posOffset>
            </wp:positionH>
            <wp:positionV relativeFrom="paragraph">
              <wp:posOffset>147320</wp:posOffset>
            </wp:positionV>
            <wp:extent cx="5885815" cy="1442720"/>
            <wp:effectExtent l="0" t="0" r="0" b="0"/>
            <wp:wrapTopAndBottom/>
            <wp:docPr id="37" name="Imag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812" cy="1442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numPr>
          <w:ilvl w:val="0"/>
          <w:numId w:val="5"/>
        </w:numPr>
        <w:tabs>
          <w:tab w:val="left" w:pos="1238"/>
        </w:tabs>
        <w:spacing w:before="256" w:after="0" w:line="240" w:lineRule="auto"/>
        <w:ind w:left="1238" w:right="0" w:hanging="258"/>
        <w:jc w:val="left"/>
        <w:rPr>
          <w:sz w:val="24"/>
        </w:rPr>
      </w:pPr>
      <w:r>
        <w:rPr>
          <w:sz w:val="24"/>
        </w:rPr>
        <w:t>Cleanup</w:t>
      </w:r>
      <w:r>
        <w:rPr>
          <w:spacing w:val="-4"/>
          <w:sz w:val="24"/>
        </w:rPr>
        <w:t xml:space="preserve"> </w:t>
      </w:r>
      <w:r>
        <w:rPr>
          <w:sz w:val="24"/>
        </w:rPr>
        <w:t>Resources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“terraform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destroy”</w:t>
      </w:r>
    </w:p>
    <w:p>
      <w:pPr>
        <w:pStyle w:val="6"/>
        <w:spacing w:before="4"/>
        <w:rPr>
          <w:sz w:val="11"/>
        </w:rPr>
      </w:pPr>
      <w:r>
        <w:drawing>
          <wp:anchor distT="0" distB="0" distL="0" distR="0" simplePos="0" relativeHeight="251675648" behindDoc="1" locked="0" layoutInCell="1" allowOverlap="1">
            <wp:simplePos x="0" y="0"/>
            <wp:positionH relativeFrom="page">
              <wp:posOffset>784225</wp:posOffset>
            </wp:positionH>
            <wp:positionV relativeFrom="paragraph">
              <wp:posOffset>98425</wp:posOffset>
            </wp:positionV>
            <wp:extent cx="5535930" cy="2771775"/>
            <wp:effectExtent l="0" t="0" r="7620" b="9525"/>
            <wp:wrapTopAndBottom/>
            <wp:docPr id="38" name="Imag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593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5648" behindDoc="1" locked="0" layoutInCell="1" allowOverlap="1">
            <wp:simplePos x="0" y="0"/>
            <wp:positionH relativeFrom="page">
              <wp:posOffset>754380</wp:posOffset>
            </wp:positionH>
            <wp:positionV relativeFrom="paragraph">
              <wp:posOffset>2963545</wp:posOffset>
            </wp:positionV>
            <wp:extent cx="5549900" cy="2466975"/>
            <wp:effectExtent l="0" t="0" r="12700" b="9525"/>
            <wp:wrapTopAndBottom/>
            <wp:docPr id="39" name="Imag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8"/>
        <w:rPr>
          <w:sz w:val="10"/>
        </w:rPr>
      </w:pPr>
    </w:p>
    <w:p>
      <w:pPr>
        <w:spacing w:after="0"/>
        <w:rPr>
          <w:sz w:val="10"/>
        </w:rPr>
        <w:sectPr>
          <w:pgSz w:w="11910" w:h="16840"/>
          <w:pgMar w:top="1360" w:right="200" w:bottom="280" w:left="460" w:header="720" w:footer="720" w:gutter="0"/>
          <w:cols w:space="720" w:num="1"/>
        </w:sectPr>
      </w:pPr>
    </w:p>
    <w:p>
      <w:pPr>
        <w:pStyle w:val="2"/>
        <w:rPr>
          <w:u w:val="none"/>
        </w:rPr>
      </w:pPr>
      <w:r>
        <w:rPr>
          <w:u w:val="single"/>
        </w:rPr>
        <w:t>EXPERIMENT</w:t>
      </w:r>
      <w:r>
        <w:rPr>
          <w:spacing w:val="-7"/>
          <w:u w:val="single"/>
        </w:rPr>
        <w:t xml:space="preserve"> </w:t>
      </w:r>
      <w:r>
        <w:rPr>
          <w:u w:val="single"/>
        </w:rPr>
        <w:t>–</w:t>
      </w:r>
      <w:r>
        <w:rPr>
          <w:spacing w:val="-2"/>
          <w:u w:val="single"/>
        </w:rPr>
        <w:t xml:space="preserve"> </w:t>
      </w:r>
      <w:r>
        <w:rPr>
          <w:spacing w:val="-10"/>
          <w:u w:val="single"/>
        </w:rPr>
        <w:t>6</w:t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50" w:after="1"/>
        <w:rPr>
          <w:b/>
          <w:sz w:val="20"/>
        </w:rPr>
      </w:pPr>
    </w:p>
    <w:tbl>
      <w:tblPr>
        <w:tblStyle w:val="5"/>
        <w:tblW w:w="0" w:type="auto"/>
        <w:tblInd w:w="87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25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491" w:hRule="atLeast"/>
        </w:trPr>
        <w:tc>
          <w:tcPr>
            <w:tcW w:w="9254" w:type="dxa"/>
          </w:tcPr>
          <w:p>
            <w:pPr>
              <w:pStyle w:val="10"/>
              <w:spacing w:before="18"/>
              <w:rPr>
                <w:rFonts w:hint="default"/>
                <w:sz w:val="24"/>
                <w:lang w:val="en-IN"/>
              </w:rPr>
            </w:pPr>
            <w:r>
              <w:rPr>
                <w:sz w:val="24"/>
              </w:rPr>
              <w:t>Name: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  <w:lang w:val="en-IN"/>
              </w:rPr>
              <w:t>Ashish Bansal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3" w:hRule="atLeast"/>
        </w:trPr>
        <w:tc>
          <w:tcPr>
            <w:tcW w:w="9254" w:type="dxa"/>
          </w:tcPr>
          <w:p>
            <w:pPr>
              <w:pStyle w:val="10"/>
              <w:rPr>
                <w:sz w:val="24"/>
              </w:rPr>
            </w:pPr>
            <w:r>
              <w:rPr>
                <w:sz w:val="24"/>
              </w:rPr>
              <w:t>Batch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[DevOps Non-</w:t>
            </w:r>
            <w:r>
              <w:rPr>
                <w:spacing w:val="-2"/>
                <w:sz w:val="24"/>
              </w:rPr>
              <w:t>Hons]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4" w:hRule="atLeast"/>
        </w:trPr>
        <w:tc>
          <w:tcPr>
            <w:tcW w:w="9254" w:type="dxa"/>
          </w:tcPr>
          <w:p>
            <w:pPr>
              <w:pStyle w:val="10"/>
              <w:rPr>
                <w:rFonts w:hint="default"/>
                <w:sz w:val="24"/>
                <w:lang w:val="en-IN"/>
              </w:rPr>
            </w:pPr>
            <w:r>
              <w:rPr>
                <w:sz w:val="24"/>
              </w:rPr>
              <w:t>SAP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ID-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  <w:lang w:val="en-IN"/>
              </w:rPr>
              <w:t>500094005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 w:hRule="atLeast"/>
        </w:trPr>
        <w:tc>
          <w:tcPr>
            <w:tcW w:w="9254" w:type="dxa"/>
          </w:tcPr>
          <w:p>
            <w:pPr>
              <w:pStyle w:val="10"/>
              <w:rPr>
                <w:sz w:val="24"/>
              </w:rPr>
            </w:pPr>
            <w:r>
              <w:rPr>
                <w:sz w:val="24"/>
              </w:rPr>
              <w:t>Subject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Provisioning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Configuration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Lab</w:t>
            </w:r>
          </w:p>
        </w:tc>
      </w:tr>
    </w:tbl>
    <w:p>
      <w:pPr>
        <w:pStyle w:val="6"/>
        <w:spacing w:before="163"/>
        <w:rPr>
          <w:b/>
          <w:sz w:val="26"/>
        </w:rPr>
      </w:pPr>
    </w:p>
    <w:p>
      <w:pPr>
        <w:pStyle w:val="3"/>
      </w:pPr>
      <w:r>
        <w:t>Aim:</w:t>
      </w:r>
      <w:r>
        <w:rPr>
          <w:spacing w:val="-17"/>
        </w:rPr>
        <w:t xml:space="preserve"> </w:t>
      </w:r>
      <w:r>
        <w:t>Terraform</w:t>
      </w:r>
      <w:r>
        <w:rPr>
          <w:spacing w:val="-15"/>
        </w:rPr>
        <w:t xml:space="preserve"> </w:t>
      </w:r>
      <w:r>
        <w:t>Multiple</w:t>
      </w:r>
      <w:r>
        <w:rPr>
          <w:spacing w:val="-14"/>
        </w:rPr>
        <w:t xml:space="preserve"> </w:t>
      </w:r>
      <w:r>
        <w:t>tfvars</w:t>
      </w:r>
      <w:r>
        <w:rPr>
          <w:spacing w:val="-12"/>
        </w:rPr>
        <w:t xml:space="preserve"> </w:t>
      </w:r>
      <w:r>
        <w:rPr>
          <w:spacing w:val="-2"/>
        </w:rPr>
        <w:t>Files.</w:t>
      </w:r>
    </w:p>
    <w:p>
      <w:pPr>
        <w:pStyle w:val="9"/>
        <w:numPr>
          <w:ilvl w:val="0"/>
          <w:numId w:val="6"/>
        </w:numPr>
        <w:tabs>
          <w:tab w:val="left" w:pos="1238"/>
        </w:tabs>
        <w:spacing w:before="296" w:after="0" w:line="240" w:lineRule="auto"/>
        <w:ind w:left="1238" w:right="0" w:hanging="258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directory and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terraform</w:t>
      </w:r>
      <w:r>
        <w:rPr>
          <w:spacing w:val="-1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(main.tf)</w:t>
      </w:r>
    </w:p>
    <w:p>
      <w:pPr>
        <w:pStyle w:val="6"/>
        <w:spacing w:before="22"/>
        <w:rPr>
          <w:sz w:val="20"/>
        </w:rPr>
      </w:pPr>
      <w:r>
        <w:drawing>
          <wp:anchor distT="0" distB="0" distL="0" distR="0" simplePos="0" relativeHeight="25167667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175260</wp:posOffset>
            </wp:positionV>
            <wp:extent cx="5194935" cy="1981200"/>
            <wp:effectExtent l="0" t="0" r="5715" b="0"/>
            <wp:wrapTopAndBottom/>
            <wp:docPr id="40" name="Imag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493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6672" behindDoc="1" locked="0" layoutInCell="1" allowOverlap="1">
            <wp:simplePos x="0" y="0"/>
            <wp:positionH relativeFrom="page">
              <wp:posOffset>814705</wp:posOffset>
            </wp:positionH>
            <wp:positionV relativeFrom="paragraph">
              <wp:posOffset>2416810</wp:posOffset>
            </wp:positionV>
            <wp:extent cx="5220335" cy="2941955"/>
            <wp:effectExtent l="0" t="0" r="18415" b="10795"/>
            <wp:wrapTopAndBottom/>
            <wp:docPr id="41" name="Imag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941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56"/>
        <w:rPr>
          <w:sz w:val="20"/>
        </w:rPr>
      </w:pPr>
    </w:p>
    <w:p>
      <w:pPr>
        <w:pStyle w:val="6"/>
      </w:pPr>
    </w:p>
    <w:p>
      <w:pPr>
        <w:pStyle w:val="6"/>
        <w:spacing w:before="213"/>
      </w:pPr>
    </w:p>
    <w:p>
      <w:pPr>
        <w:pStyle w:val="9"/>
        <w:numPr>
          <w:ilvl w:val="0"/>
          <w:numId w:val="6"/>
        </w:numPr>
        <w:tabs>
          <w:tab w:val="left" w:pos="1238"/>
        </w:tabs>
        <w:spacing w:before="1" w:after="0" w:line="240" w:lineRule="auto"/>
        <w:ind w:left="1238" w:right="0" w:hanging="258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named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“variable.tf”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60" w:right="200" w:bottom="280" w:left="460" w:header="720" w:footer="720" w:gutter="0"/>
          <w:cols w:space="720" w:num="1"/>
        </w:sectPr>
      </w:pPr>
    </w:p>
    <w:p>
      <w:pPr>
        <w:pStyle w:val="6"/>
        <w:ind w:left="812"/>
        <w:rPr>
          <w:sz w:val="20"/>
        </w:rPr>
      </w:pPr>
      <w:r>
        <w:rPr>
          <w:sz w:val="20"/>
        </w:rPr>
        <w:drawing>
          <wp:inline distT="0" distB="0" distL="0" distR="0">
            <wp:extent cx="5307965" cy="2495550"/>
            <wp:effectExtent l="0" t="0" r="6985" b="0"/>
            <wp:docPr id="42" name="Imag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796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47"/>
      </w:pPr>
    </w:p>
    <w:p>
      <w:pPr>
        <w:pStyle w:val="9"/>
        <w:numPr>
          <w:ilvl w:val="0"/>
          <w:numId w:val="6"/>
        </w:numPr>
        <w:tabs>
          <w:tab w:val="left" w:pos="1239"/>
        </w:tabs>
        <w:spacing w:before="0" w:after="0" w:line="240" w:lineRule="auto"/>
        <w:ind w:left="1239" w:right="0" w:hanging="259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Multiple</w:t>
      </w:r>
      <w:r>
        <w:rPr>
          <w:spacing w:val="-2"/>
          <w:sz w:val="24"/>
        </w:rPr>
        <w:t xml:space="preserve"> </w:t>
      </w:r>
      <w:r>
        <w:rPr>
          <w:sz w:val="24"/>
        </w:rPr>
        <w:t>tfvars</w:t>
      </w:r>
      <w:r>
        <w:rPr>
          <w:spacing w:val="-2"/>
          <w:sz w:val="24"/>
        </w:rPr>
        <w:t xml:space="preserve"> Files:</w:t>
      </w:r>
    </w:p>
    <w:p>
      <w:pPr>
        <w:pStyle w:val="9"/>
        <w:numPr>
          <w:ilvl w:val="1"/>
          <w:numId w:val="6"/>
        </w:numPr>
        <w:tabs>
          <w:tab w:val="left" w:pos="1426"/>
        </w:tabs>
        <w:spacing w:before="0" w:after="0" w:line="240" w:lineRule="auto"/>
        <w:ind w:left="1426" w:right="0" w:hanging="206"/>
        <w:jc w:val="left"/>
        <w:rPr>
          <w:sz w:val="24"/>
        </w:rPr>
      </w:pPr>
      <w:r>
        <w:rPr>
          <w:spacing w:val="-2"/>
          <w:sz w:val="24"/>
        </w:rPr>
        <w:t>dev.tfvars</w:t>
      </w:r>
    </w:p>
    <w:p>
      <w:pPr>
        <w:pStyle w:val="9"/>
        <w:numPr>
          <w:ilvl w:val="1"/>
          <w:numId w:val="6"/>
        </w:numPr>
        <w:tabs>
          <w:tab w:val="left" w:pos="1493"/>
        </w:tabs>
        <w:spacing w:before="1" w:after="0" w:line="240" w:lineRule="auto"/>
        <w:ind w:left="1493" w:right="0" w:hanging="273"/>
        <w:jc w:val="left"/>
        <w:rPr>
          <w:sz w:val="24"/>
        </w:rPr>
      </w:pPr>
      <w:r>
        <w:rPr>
          <w:spacing w:val="-2"/>
          <w:sz w:val="24"/>
        </w:rPr>
        <w:t>prod.tfvars</w:t>
      </w:r>
    </w:p>
    <w:p>
      <w:pPr>
        <w:pStyle w:val="6"/>
        <w:spacing w:before="21"/>
        <w:rPr>
          <w:sz w:val="20"/>
        </w:rPr>
      </w:pPr>
      <w:r>
        <w:drawing>
          <wp:anchor distT="0" distB="0" distL="0" distR="0" simplePos="0" relativeHeight="251677696" behindDoc="1" locked="0" layoutInCell="1" allowOverlap="1">
            <wp:simplePos x="0" y="0"/>
            <wp:positionH relativeFrom="page">
              <wp:posOffset>852805</wp:posOffset>
            </wp:positionH>
            <wp:positionV relativeFrom="paragraph">
              <wp:posOffset>174625</wp:posOffset>
            </wp:positionV>
            <wp:extent cx="5240655" cy="1149985"/>
            <wp:effectExtent l="0" t="0" r="17145" b="12065"/>
            <wp:wrapTopAndBottom/>
            <wp:docPr id="43" name="Imag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1150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7696" behindDoc="1" locked="0" layoutInCell="1" allowOverlap="1">
            <wp:simplePos x="0" y="0"/>
            <wp:positionH relativeFrom="page">
              <wp:posOffset>845185</wp:posOffset>
            </wp:positionH>
            <wp:positionV relativeFrom="paragraph">
              <wp:posOffset>1501140</wp:posOffset>
            </wp:positionV>
            <wp:extent cx="5288915" cy="1068070"/>
            <wp:effectExtent l="0" t="0" r="6985" b="17780"/>
            <wp:wrapTopAndBottom/>
            <wp:docPr id="44" name="Imag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8915" cy="1067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23"/>
        <w:rPr>
          <w:sz w:val="20"/>
        </w:rPr>
      </w:pPr>
    </w:p>
    <w:p>
      <w:pPr>
        <w:pStyle w:val="6"/>
        <w:spacing w:before="94"/>
      </w:pPr>
    </w:p>
    <w:p>
      <w:pPr>
        <w:pStyle w:val="9"/>
        <w:numPr>
          <w:ilvl w:val="0"/>
          <w:numId w:val="6"/>
        </w:numPr>
        <w:tabs>
          <w:tab w:val="left" w:pos="1238"/>
        </w:tabs>
        <w:spacing w:before="0" w:after="0" w:line="240" w:lineRule="auto"/>
        <w:ind w:left="1238" w:right="0" w:hanging="258"/>
        <w:jc w:val="left"/>
        <w:rPr>
          <w:sz w:val="24"/>
        </w:rPr>
      </w:pPr>
      <w:r>
        <w:rPr>
          <w:sz w:val="24"/>
        </w:rPr>
        <w:t>Initialize</w:t>
      </w:r>
      <w:r>
        <w:rPr>
          <w:spacing w:val="-12"/>
          <w:sz w:val="24"/>
        </w:rPr>
        <w:t xml:space="preserve"> </w:t>
      </w:r>
      <w:r>
        <w:rPr>
          <w:sz w:val="24"/>
        </w:rPr>
        <w:t>Terraform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  <w:u w:val="single"/>
        </w:rPr>
        <w:t>Dev</w:t>
      </w:r>
      <w:r>
        <w:rPr>
          <w:spacing w:val="-5"/>
          <w:sz w:val="24"/>
          <w:u w:val="single"/>
        </w:rPr>
        <w:t xml:space="preserve"> </w:t>
      </w:r>
      <w:r>
        <w:rPr>
          <w:sz w:val="24"/>
          <w:u w:val="single"/>
        </w:rPr>
        <w:t>Environment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apply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command</w:t>
      </w:r>
      <w:r>
        <w:rPr>
          <w:spacing w:val="-4"/>
          <w:sz w:val="24"/>
        </w:rPr>
        <w:t xml:space="preserve"> </w:t>
      </w:r>
      <w:r>
        <w:rPr>
          <w:sz w:val="24"/>
        </w:rPr>
        <w:t>“Terraform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apply”</w:t>
      </w:r>
    </w:p>
    <w:p>
      <w:pPr>
        <w:pStyle w:val="6"/>
        <w:spacing w:before="22"/>
        <w:rPr>
          <w:sz w:val="20"/>
        </w:rPr>
      </w:pPr>
      <w:r>
        <w:drawing>
          <wp:anchor distT="0" distB="0" distL="0" distR="0" simplePos="0" relativeHeight="25167872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174625</wp:posOffset>
            </wp:positionV>
            <wp:extent cx="5444490" cy="1903095"/>
            <wp:effectExtent l="0" t="0" r="3810" b="1905"/>
            <wp:wrapTopAndBottom/>
            <wp:docPr id="45" name="Imag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4490" cy="190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8720" behindDoc="1" locked="0" layoutInCell="1" allowOverlap="1">
            <wp:simplePos x="0" y="0"/>
            <wp:positionH relativeFrom="page">
              <wp:posOffset>906780</wp:posOffset>
            </wp:positionH>
            <wp:positionV relativeFrom="paragraph">
              <wp:posOffset>2146300</wp:posOffset>
            </wp:positionV>
            <wp:extent cx="5491480" cy="1857375"/>
            <wp:effectExtent l="0" t="0" r="0" b="0"/>
            <wp:wrapTopAndBottom/>
            <wp:docPr id="46" name="Imag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744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3"/>
        <w:rPr>
          <w:sz w:val="7"/>
        </w:rPr>
      </w:pPr>
    </w:p>
    <w:p>
      <w:pPr>
        <w:spacing w:after="0"/>
        <w:rPr>
          <w:sz w:val="7"/>
        </w:rPr>
        <w:sectPr>
          <w:pgSz w:w="11910" w:h="16840"/>
          <w:pgMar w:top="380" w:right="200" w:bottom="0" w:left="460" w:header="720" w:footer="720" w:gutter="0"/>
          <w:cols w:space="720" w:num="1"/>
        </w:sectPr>
      </w:pPr>
    </w:p>
    <w:p>
      <w:pPr>
        <w:pStyle w:val="6"/>
        <w:ind w:left="968"/>
        <w:rPr>
          <w:sz w:val="20"/>
        </w:rPr>
      </w:pPr>
      <w:r>
        <w:rPr>
          <w:sz w:val="20"/>
        </w:rPr>
        <w:drawing>
          <wp:inline distT="0" distB="0" distL="0" distR="0">
            <wp:extent cx="5518150" cy="2566670"/>
            <wp:effectExtent l="0" t="0" r="0" b="0"/>
            <wp:docPr id="47" name="Imag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8587" cy="256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6"/>
        </w:numPr>
        <w:tabs>
          <w:tab w:val="left" w:pos="1233"/>
        </w:tabs>
        <w:spacing w:before="274" w:after="0" w:line="240" w:lineRule="auto"/>
        <w:ind w:left="1233" w:right="0" w:hanging="253"/>
        <w:jc w:val="left"/>
        <w:rPr>
          <w:sz w:val="24"/>
        </w:rPr>
      </w:pPr>
      <w:r>
        <w:rPr>
          <w:sz w:val="24"/>
        </w:rPr>
        <w:t>Verify</w:t>
      </w:r>
      <w:r>
        <w:rPr>
          <w:spacing w:val="-14"/>
          <w:sz w:val="24"/>
        </w:rPr>
        <w:t xml:space="preserve"> </w:t>
      </w:r>
      <w:r>
        <w:rPr>
          <w:sz w:val="24"/>
        </w:rPr>
        <w:t>Resources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AWS</w:t>
      </w:r>
      <w:r>
        <w:rPr>
          <w:spacing w:val="-6"/>
          <w:sz w:val="24"/>
        </w:rPr>
        <w:t xml:space="preserve"> </w:t>
      </w:r>
      <w:r>
        <w:rPr>
          <w:sz w:val="24"/>
        </w:rPr>
        <w:t>Management</w:t>
      </w:r>
      <w:r>
        <w:rPr>
          <w:spacing w:val="-7"/>
          <w:sz w:val="24"/>
        </w:rPr>
        <w:t xml:space="preserve"> </w:t>
      </w:r>
      <w:r>
        <w:rPr>
          <w:sz w:val="24"/>
        </w:rPr>
        <w:t>Console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  <w:u w:val="single"/>
        </w:rPr>
        <w:t>Dev</w:t>
      </w:r>
      <w:r>
        <w:rPr>
          <w:spacing w:val="-6"/>
          <w:sz w:val="24"/>
          <w:u w:val="single"/>
        </w:rPr>
        <w:t xml:space="preserve"> </w:t>
      </w:r>
      <w:r>
        <w:rPr>
          <w:spacing w:val="-2"/>
          <w:sz w:val="24"/>
          <w:u w:val="single"/>
        </w:rPr>
        <w:t>Environment</w:t>
      </w:r>
    </w:p>
    <w:p>
      <w:pPr>
        <w:pStyle w:val="6"/>
        <w:spacing w:before="22"/>
        <w:rPr>
          <w:sz w:val="20"/>
        </w:rPr>
      </w:pPr>
      <w:r>
        <w:drawing>
          <wp:anchor distT="0" distB="0" distL="0" distR="0" simplePos="0" relativeHeight="25167974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175260</wp:posOffset>
            </wp:positionV>
            <wp:extent cx="5728335" cy="913765"/>
            <wp:effectExtent l="0" t="0" r="0" b="0"/>
            <wp:wrapTopAndBottom/>
            <wp:docPr id="48" name="Imag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448" cy="913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"/>
      </w:pPr>
    </w:p>
    <w:p>
      <w:pPr>
        <w:pStyle w:val="9"/>
        <w:numPr>
          <w:ilvl w:val="0"/>
          <w:numId w:val="6"/>
        </w:numPr>
        <w:tabs>
          <w:tab w:val="left" w:pos="1238"/>
        </w:tabs>
        <w:spacing w:before="0" w:after="0" w:line="240" w:lineRule="auto"/>
        <w:ind w:left="1238" w:right="0" w:hanging="258"/>
        <w:jc w:val="left"/>
        <w:rPr>
          <w:sz w:val="24"/>
        </w:rPr>
      </w:pPr>
      <w:r>
        <w:rPr>
          <w:sz w:val="24"/>
        </w:rPr>
        <w:t>Initialize</w:t>
      </w:r>
      <w:r>
        <w:rPr>
          <w:spacing w:val="-12"/>
          <w:sz w:val="24"/>
        </w:rPr>
        <w:t xml:space="preserve"> </w:t>
      </w:r>
      <w:r>
        <w:rPr>
          <w:sz w:val="24"/>
        </w:rPr>
        <w:t>Terraform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  <w:u w:val="single"/>
        </w:rPr>
        <w:t>Prod</w:t>
      </w:r>
      <w:r>
        <w:rPr>
          <w:spacing w:val="-5"/>
          <w:sz w:val="24"/>
          <w:u w:val="single"/>
        </w:rPr>
        <w:t xml:space="preserve"> </w:t>
      </w:r>
      <w:r>
        <w:rPr>
          <w:sz w:val="24"/>
          <w:u w:val="single"/>
        </w:rPr>
        <w:t>Environment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apply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command</w:t>
      </w:r>
      <w:r>
        <w:rPr>
          <w:spacing w:val="-4"/>
          <w:sz w:val="24"/>
        </w:rPr>
        <w:t xml:space="preserve"> </w:t>
      </w:r>
      <w:r>
        <w:rPr>
          <w:sz w:val="24"/>
        </w:rPr>
        <w:t>“Terraform</w:t>
      </w:r>
      <w:r>
        <w:rPr>
          <w:spacing w:val="-2"/>
          <w:sz w:val="24"/>
        </w:rPr>
        <w:t xml:space="preserve"> apply”</w:t>
      </w:r>
    </w:p>
    <w:p>
      <w:pPr>
        <w:pStyle w:val="6"/>
        <w:spacing w:before="21"/>
        <w:rPr>
          <w:sz w:val="20"/>
        </w:rPr>
      </w:pPr>
      <w:r>
        <w:drawing>
          <wp:anchor distT="0" distB="0" distL="0" distR="0" simplePos="0" relativeHeight="25167974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174625</wp:posOffset>
            </wp:positionV>
            <wp:extent cx="5489575" cy="1962150"/>
            <wp:effectExtent l="0" t="0" r="15875" b="0"/>
            <wp:wrapTopAndBottom/>
            <wp:docPr id="49" name="Imag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076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2296795</wp:posOffset>
            </wp:positionV>
            <wp:extent cx="5502910" cy="1414145"/>
            <wp:effectExtent l="0" t="0" r="0" b="0"/>
            <wp:wrapTopAndBottom/>
            <wp:docPr id="50" name="Imag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3044" cy="1414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076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3896995</wp:posOffset>
            </wp:positionV>
            <wp:extent cx="5480050" cy="1543050"/>
            <wp:effectExtent l="0" t="0" r="6350" b="0"/>
            <wp:wrapTopAndBottom/>
            <wp:docPr id="51" name="Imag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9"/>
        <w:rPr>
          <w:sz w:val="19"/>
        </w:rPr>
      </w:pPr>
    </w:p>
    <w:p>
      <w:pPr>
        <w:pStyle w:val="6"/>
        <w:spacing w:before="39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top="140" w:right="200" w:bottom="280" w:left="460" w:header="720" w:footer="720" w:gutter="0"/>
          <w:cols w:space="720" w:num="1"/>
        </w:sectPr>
      </w:pPr>
    </w:p>
    <w:p>
      <w:pPr>
        <w:pStyle w:val="9"/>
        <w:numPr>
          <w:ilvl w:val="0"/>
          <w:numId w:val="6"/>
        </w:numPr>
        <w:tabs>
          <w:tab w:val="left" w:pos="1233"/>
        </w:tabs>
        <w:spacing w:before="77" w:after="0" w:line="240" w:lineRule="auto"/>
        <w:ind w:left="1233" w:right="0" w:hanging="253"/>
        <w:jc w:val="left"/>
        <w:rPr>
          <w:sz w:val="24"/>
        </w:rPr>
      </w:pPr>
      <w:r>
        <w:rPr>
          <w:sz w:val="24"/>
        </w:rPr>
        <w:t>Verify</w:t>
      </w:r>
      <w:r>
        <w:rPr>
          <w:spacing w:val="-14"/>
          <w:sz w:val="24"/>
        </w:rPr>
        <w:t xml:space="preserve"> </w:t>
      </w:r>
      <w:r>
        <w:rPr>
          <w:sz w:val="24"/>
        </w:rPr>
        <w:t>Resources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AWS</w:t>
      </w:r>
      <w:r>
        <w:rPr>
          <w:spacing w:val="-6"/>
          <w:sz w:val="24"/>
        </w:rPr>
        <w:t xml:space="preserve"> </w:t>
      </w:r>
      <w:r>
        <w:rPr>
          <w:sz w:val="24"/>
        </w:rPr>
        <w:t>Management</w:t>
      </w:r>
      <w:r>
        <w:rPr>
          <w:spacing w:val="-7"/>
          <w:sz w:val="24"/>
        </w:rPr>
        <w:t xml:space="preserve"> </w:t>
      </w:r>
      <w:r>
        <w:rPr>
          <w:sz w:val="24"/>
        </w:rPr>
        <w:t>Console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  <w:u w:val="single"/>
        </w:rPr>
        <w:t>Prod</w:t>
      </w:r>
      <w:r>
        <w:rPr>
          <w:spacing w:val="-7"/>
          <w:sz w:val="24"/>
          <w:u w:val="single"/>
        </w:rPr>
        <w:t xml:space="preserve"> </w:t>
      </w:r>
      <w:r>
        <w:rPr>
          <w:spacing w:val="-2"/>
          <w:sz w:val="24"/>
          <w:u w:val="single"/>
        </w:rPr>
        <w:t>Environment</w:t>
      </w:r>
    </w:p>
    <w:p>
      <w:pPr>
        <w:pStyle w:val="6"/>
        <w:rPr>
          <w:sz w:val="20"/>
        </w:rPr>
      </w:pPr>
    </w:p>
    <w:p>
      <w:pPr>
        <w:pStyle w:val="6"/>
        <w:spacing w:before="68"/>
        <w:rPr>
          <w:sz w:val="20"/>
        </w:rPr>
      </w:pPr>
      <w:r>
        <w:drawing>
          <wp:anchor distT="0" distB="0" distL="0" distR="0" simplePos="0" relativeHeight="25168179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204470</wp:posOffset>
            </wp:positionV>
            <wp:extent cx="5717540" cy="828675"/>
            <wp:effectExtent l="0" t="0" r="0" b="0"/>
            <wp:wrapTopAndBottom/>
            <wp:docPr id="52" name="Imag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534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</w:pPr>
    </w:p>
    <w:p>
      <w:pPr>
        <w:pStyle w:val="6"/>
        <w:spacing w:before="14"/>
      </w:pPr>
    </w:p>
    <w:p>
      <w:pPr>
        <w:pStyle w:val="9"/>
        <w:numPr>
          <w:ilvl w:val="0"/>
          <w:numId w:val="6"/>
        </w:numPr>
        <w:tabs>
          <w:tab w:val="left" w:pos="1238"/>
        </w:tabs>
        <w:spacing w:before="0" w:after="0" w:line="240" w:lineRule="auto"/>
        <w:ind w:left="1238" w:right="0" w:hanging="258"/>
        <w:jc w:val="left"/>
        <w:rPr>
          <w:sz w:val="24"/>
        </w:rPr>
      </w:pPr>
      <w:r>
        <w:rPr>
          <w:sz w:val="24"/>
        </w:rPr>
        <w:t>Cleanup</w:t>
      </w:r>
      <w:r>
        <w:rPr>
          <w:spacing w:val="-5"/>
          <w:sz w:val="24"/>
        </w:rPr>
        <w:t xml:space="preserve"> </w:t>
      </w:r>
      <w:r>
        <w:rPr>
          <w:sz w:val="24"/>
        </w:rPr>
        <w:t>Resources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Dev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Prod</w:t>
      </w:r>
      <w:r>
        <w:rPr>
          <w:spacing w:val="-3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command</w:t>
      </w:r>
      <w:r>
        <w:rPr>
          <w:spacing w:val="-3"/>
          <w:sz w:val="24"/>
        </w:rPr>
        <w:t xml:space="preserve"> </w:t>
      </w:r>
      <w:r>
        <w:rPr>
          <w:sz w:val="24"/>
        </w:rPr>
        <w:t>“Terraform</w:t>
      </w:r>
      <w:r>
        <w:rPr>
          <w:spacing w:val="-2"/>
          <w:sz w:val="24"/>
        </w:rPr>
        <w:t xml:space="preserve"> destroy”</w:t>
      </w:r>
    </w:p>
    <w:p>
      <w:pPr>
        <w:pStyle w:val="6"/>
        <w:rPr>
          <w:sz w:val="20"/>
        </w:rPr>
      </w:pPr>
    </w:p>
    <w:p>
      <w:pPr>
        <w:pStyle w:val="6"/>
        <w:spacing w:before="69"/>
        <w:rPr>
          <w:sz w:val="20"/>
        </w:rPr>
      </w:pPr>
      <w:r>
        <w:drawing>
          <wp:anchor distT="0" distB="0" distL="0" distR="0" simplePos="0" relativeHeight="25168179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204470</wp:posOffset>
            </wp:positionV>
            <wp:extent cx="5723890" cy="2123440"/>
            <wp:effectExtent l="0" t="0" r="0" b="0"/>
            <wp:wrapTopAndBottom/>
            <wp:docPr id="53" name="Imag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163" cy="2123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620" w:right="200" w:bottom="280" w:left="460" w:header="720" w:footer="720" w:gutter="0"/>
          <w:cols w:space="720" w:num="1"/>
        </w:sectPr>
      </w:pPr>
    </w:p>
    <w:p>
      <w:pPr>
        <w:pStyle w:val="2"/>
        <w:rPr>
          <w:u w:val="none"/>
        </w:rPr>
      </w:pPr>
      <w:r>
        <w:rPr>
          <w:u w:val="single"/>
        </w:rPr>
        <w:t>EXPERIMENT</w:t>
      </w:r>
      <w:r>
        <w:rPr>
          <w:spacing w:val="-7"/>
          <w:u w:val="single"/>
        </w:rPr>
        <w:t xml:space="preserve"> </w:t>
      </w:r>
      <w:r>
        <w:rPr>
          <w:u w:val="single"/>
        </w:rPr>
        <w:t>–</w:t>
      </w:r>
      <w:r>
        <w:rPr>
          <w:spacing w:val="-2"/>
          <w:u w:val="single"/>
        </w:rPr>
        <w:t xml:space="preserve"> </w:t>
      </w:r>
      <w:r>
        <w:rPr>
          <w:spacing w:val="-10"/>
          <w:u w:val="single"/>
        </w:rPr>
        <w:t>7</w:t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50" w:after="1"/>
        <w:rPr>
          <w:b/>
          <w:sz w:val="20"/>
        </w:rPr>
      </w:pPr>
    </w:p>
    <w:tbl>
      <w:tblPr>
        <w:tblStyle w:val="5"/>
        <w:tblW w:w="0" w:type="auto"/>
        <w:tblInd w:w="87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25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9254" w:type="dxa"/>
          </w:tcPr>
          <w:p>
            <w:pPr>
              <w:pStyle w:val="10"/>
              <w:spacing w:before="18"/>
              <w:rPr>
                <w:rFonts w:hint="default"/>
                <w:sz w:val="24"/>
                <w:lang w:val="en-IN"/>
              </w:rPr>
            </w:pPr>
            <w:r>
              <w:rPr>
                <w:sz w:val="24"/>
              </w:rPr>
              <w:t>Name: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  <w:lang w:val="en-IN"/>
              </w:rPr>
              <w:t>Ashish Bansal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3" w:hRule="atLeast"/>
        </w:trPr>
        <w:tc>
          <w:tcPr>
            <w:tcW w:w="9254" w:type="dxa"/>
          </w:tcPr>
          <w:p>
            <w:pPr>
              <w:pStyle w:val="10"/>
              <w:rPr>
                <w:sz w:val="24"/>
              </w:rPr>
            </w:pPr>
            <w:r>
              <w:rPr>
                <w:sz w:val="24"/>
              </w:rPr>
              <w:t>Batch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[DevOps Non-</w:t>
            </w:r>
            <w:r>
              <w:rPr>
                <w:spacing w:val="-2"/>
                <w:sz w:val="24"/>
              </w:rPr>
              <w:t>Hons]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4" w:hRule="atLeast"/>
        </w:trPr>
        <w:tc>
          <w:tcPr>
            <w:tcW w:w="9254" w:type="dxa"/>
          </w:tcPr>
          <w:p>
            <w:pPr>
              <w:pStyle w:val="10"/>
              <w:rPr>
                <w:rFonts w:hint="default"/>
                <w:sz w:val="24"/>
                <w:lang w:val="en-IN"/>
              </w:rPr>
            </w:pPr>
            <w:r>
              <w:rPr>
                <w:sz w:val="24"/>
              </w:rPr>
              <w:t>SAP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ID-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  <w:lang w:val="en-IN"/>
              </w:rPr>
              <w:t>500094005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 w:hRule="atLeast"/>
        </w:trPr>
        <w:tc>
          <w:tcPr>
            <w:tcW w:w="9254" w:type="dxa"/>
          </w:tcPr>
          <w:p>
            <w:pPr>
              <w:pStyle w:val="10"/>
              <w:rPr>
                <w:sz w:val="24"/>
              </w:rPr>
            </w:pPr>
            <w:r>
              <w:rPr>
                <w:sz w:val="24"/>
              </w:rPr>
              <w:t>Subject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Provisioning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Configuration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Lab</w:t>
            </w:r>
          </w:p>
        </w:tc>
      </w:tr>
    </w:tbl>
    <w:p>
      <w:pPr>
        <w:pStyle w:val="6"/>
        <w:spacing w:before="163"/>
        <w:rPr>
          <w:b/>
          <w:sz w:val="26"/>
        </w:rPr>
      </w:pPr>
    </w:p>
    <w:p>
      <w:pPr>
        <w:pStyle w:val="3"/>
      </w:pPr>
      <w:r>
        <w:t>Aim:</w:t>
      </w:r>
      <w:r>
        <w:rPr>
          <w:spacing w:val="-9"/>
        </w:rPr>
        <w:t xml:space="preserve"> </w:t>
      </w:r>
      <w:r>
        <w:t>Creating</w:t>
      </w:r>
      <w:r>
        <w:rPr>
          <w:spacing w:val="-8"/>
        </w:rPr>
        <w:t xml:space="preserve"> </w:t>
      </w:r>
      <w:r>
        <w:t>Multiple</w:t>
      </w:r>
      <w:r>
        <w:rPr>
          <w:spacing w:val="-8"/>
        </w:rPr>
        <w:t xml:space="preserve"> </w:t>
      </w:r>
      <w:r>
        <w:t>IAM</w:t>
      </w:r>
      <w:r>
        <w:rPr>
          <w:spacing w:val="-7"/>
        </w:rPr>
        <w:t xml:space="preserve"> </w:t>
      </w:r>
      <w:r>
        <w:t>Users</w:t>
      </w:r>
      <w:r>
        <w:rPr>
          <w:spacing w:val="-8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rPr>
          <w:spacing w:val="-2"/>
        </w:rPr>
        <w:t>Terraform.</w:t>
      </w:r>
    </w:p>
    <w:p>
      <w:pPr>
        <w:pStyle w:val="9"/>
        <w:numPr>
          <w:ilvl w:val="0"/>
          <w:numId w:val="7"/>
        </w:numPr>
        <w:tabs>
          <w:tab w:val="left" w:pos="1239"/>
        </w:tabs>
        <w:spacing w:before="296" w:after="0" w:line="240" w:lineRule="auto"/>
        <w:ind w:left="1239" w:right="0" w:hanging="259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Terraform</w:t>
      </w:r>
      <w:r>
        <w:rPr>
          <w:spacing w:val="-5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5"/>
          <w:sz w:val="24"/>
        </w:rPr>
        <w:t xml:space="preserve"> </w:t>
      </w:r>
      <w:r>
        <w:rPr>
          <w:sz w:val="24"/>
        </w:rPr>
        <w:t>File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(main.tf)</w:t>
      </w:r>
    </w:p>
    <w:p>
      <w:pPr>
        <w:pStyle w:val="6"/>
        <w:spacing w:before="22"/>
        <w:rPr>
          <w:sz w:val="20"/>
        </w:rPr>
      </w:pPr>
      <w:r>
        <w:drawing>
          <wp:anchor distT="0" distB="0" distL="0" distR="0" simplePos="0" relativeHeight="25168281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175260</wp:posOffset>
            </wp:positionV>
            <wp:extent cx="5158105" cy="2162175"/>
            <wp:effectExtent l="0" t="0" r="4445" b="9525"/>
            <wp:wrapTopAndBottom/>
            <wp:docPr id="54" name="Imag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810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39"/>
      </w:pPr>
    </w:p>
    <w:p>
      <w:pPr>
        <w:pStyle w:val="9"/>
        <w:numPr>
          <w:ilvl w:val="0"/>
          <w:numId w:val="7"/>
        </w:numPr>
        <w:tabs>
          <w:tab w:val="left" w:pos="1238"/>
        </w:tabs>
        <w:spacing w:before="0" w:after="0" w:line="240" w:lineRule="auto"/>
        <w:ind w:left="1238" w:right="0" w:hanging="258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“variables.tf”’</w:t>
      </w:r>
    </w:p>
    <w:p>
      <w:pPr>
        <w:pStyle w:val="6"/>
        <w:spacing w:before="21"/>
        <w:rPr>
          <w:sz w:val="20"/>
        </w:rPr>
      </w:pPr>
      <w:r>
        <w:drawing>
          <wp:anchor distT="0" distB="0" distL="0" distR="0" simplePos="0" relativeHeight="25168281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174625</wp:posOffset>
            </wp:positionV>
            <wp:extent cx="5476875" cy="2488565"/>
            <wp:effectExtent l="0" t="0" r="9525" b="6985"/>
            <wp:wrapTopAndBottom/>
            <wp:docPr id="55" name="Imag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488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257"/>
      </w:pPr>
    </w:p>
    <w:p>
      <w:pPr>
        <w:pStyle w:val="9"/>
        <w:numPr>
          <w:ilvl w:val="0"/>
          <w:numId w:val="7"/>
        </w:numPr>
        <w:tabs>
          <w:tab w:val="left" w:pos="1238"/>
        </w:tabs>
        <w:spacing w:before="0" w:after="0" w:line="240" w:lineRule="auto"/>
        <w:ind w:left="980" w:right="1460" w:firstLine="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“resource.tf”’and</w:t>
      </w:r>
      <w:r>
        <w:rPr>
          <w:spacing w:val="-2"/>
          <w:sz w:val="24"/>
        </w:rPr>
        <w:t xml:space="preserve"> </w:t>
      </w: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variable</w:t>
      </w:r>
      <w:r>
        <w:rPr>
          <w:spacing w:val="-3"/>
          <w:sz w:val="24"/>
        </w:rPr>
        <w:t xml:space="preserve"> </w:t>
      </w:r>
      <w:r>
        <w:rPr>
          <w:sz w:val="24"/>
        </w:rPr>
        <w:t>IAM</w:t>
      </w:r>
      <w:r>
        <w:rPr>
          <w:spacing w:val="-3"/>
          <w:sz w:val="24"/>
        </w:rPr>
        <w:t xml:space="preserve"> </w:t>
      </w:r>
      <w:r>
        <w:rPr>
          <w:sz w:val="24"/>
        </w:rPr>
        <w:t>users</w:t>
      </w:r>
      <w:r>
        <w:rPr>
          <w:spacing w:val="-3"/>
          <w:sz w:val="24"/>
        </w:rPr>
        <w:t xml:space="preserve"> </w:t>
      </w:r>
      <w:r>
        <w:rPr>
          <w:sz w:val="24"/>
        </w:rPr>
        <w:t>containing</w:t>
      </w:r>
      <w:r>
        <w:rPr>
          <w:spacing w:val="-2"/>
          <w:sz w:val="24"/>
        </w:rPr>
        <w:t xml:space="preserve"> </w:t>
      </w:r>
      <w:r>
        <w:rPr>
          <w:sz w:val="24"/>
        </w:rPr>
        <w:t>the names of the IAM users that we want to create.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60" w:right="200" w:bottom="280" w:left="460" w:header="720" w:footer="720" w:gutter="0"/>
          <w:cols w:space="720" w:num="1"/>
        </w:sectPr>
      </w:pPr>
    </w:p>
    <w:p>
      <w:pPr>
        <w:pStyle w:val="6"/>
        <w:ind w:left="980"/>
        <w:rPr>
          <w:sz w:val="20"/>
        </w:rPr>
      </w:pPr>
      <w:r>
        <w:rPr>
          <w:sz w:val="20"/>
        </w:rPr>
        <w:drawing>
          <wp:inline distT="0" distB="0" distL="0" distR="0">
            <wp:extent cx="5728335" cy="2633345"/>
            <wp:effectExtent l="0" t="0" r="5715" b="14605"/>
            <wp:docPr id="56" name="Imag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263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97"/>
      </w:pPr>
    </w:p>
    <w:p>
      <w:pPr>
        <w:pStyle w:val="9"/>
        <w:numPr>
          <w:ilvl w:val="0"/>
          <w:numId w:val="7"/>
        </w:numPr>
        <w:tabs>
          <w:tab w:val="left" w:pos="1239"/>
        </w:tabs>
        <w:spacing w:before="0" w:after="0" w:line="240" w:lineRule="auto"/>
        <w:ind w:left="1239" w:right="0" w:hanging="259"/>
        <w:jc w:val="left"/>
        <w:rPr>
          <w:sz w:val="24"/>
        </w:rPr>
      </w:pPr>
      <w:r>
        <w:rPr>
          <w:sz w:val="24"/>
        </w:rPr>
        <w:t>Initialize</w:t>
      </w:r>
      <w:r>
        <w:rPr>
          <w:spacing w:val="-14"/>
          <w:sz w:val="24"/>
        </w:rPr>
        <w:t xml:space="preserve"> </w:t>
      </w:r>
      <w:r>
        <w:rPr>
          <w:sz w:val="24"/>
        </w:rPr>
        <w:t>Terraform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command</w:t>
      </w:r>
      <w:r>
        <w:rPr>
          <w:spacing w:val="-5"/>
          <w:sz w:val="24"/>
        </w:rPr>
        <w:t xml:space="preserve"> </w:t>
      </w:r>
      <w:r>
        <w:rPr>
          <w:sz w:val="24"/>
        </w:rPr>
        <w:t>“terraform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init”</w:t>
      </w:r>
    </w:p>
    <w:p>
      <w:pPr>
        <w:pStyle w:val="6"/>
        <w:spacing w:before="22"/>
        <w:rPr>
          <w:sz w:val="20"/>
        </w:rPr>
      </w:pPr>
      <w:r>
        <w:drawing>
          <wp:anchor distT="0" distB="0" distL="0" distR="0" simplePos="0" relativeHeight="251683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175260</wp:posOffset>
            </wp:positionV>
            <wp:extent cx="5276850" cy="1809750"/>
            <wp:effectExtent l="0" t="0" r="0" b="0"/>
            <wp:wrapTopAndBottom/>
            <wp:docPr id="57" name="Imag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7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30"/>
      </w:pPr>
    </w:p>
    <w:p>
      <w:pPr>
        <w:pStyle w:val="9"/>
        <w:numPr>
          <w:ilvl w:val="0"/>
          <w:numId w:val="7"/>
        </w:numPr>
        <w:tabs>
          <w:tab w:val="left" w:pos="1223"/>
        </w:tabs>
        <w:spacing w:before="0" w:after="0" w:line="240" w:lineRule="auto"/>
        <w:ind w:left="1223" w:right="0" w:hanging="243"/>
        <w:jc w:val="left"/>
        <w:rPr>
          <w:sz w:val="24"/>
        </w:rPr>
      </w:pPr>
      <w:r>
        <w:rPr>
          <w:sz w:val="24"/>
        </w:rPr>
        <w:t>Apply</w:t>
      </w:r>
      <w:r>
        <w:rPr>
          <w:spacing w:val="-7"/>
          <w:sz w:val="24"/>
        </w:rPr>
        <w:t xml:space="preserve"> </w:t>
      </w: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command</w:t>
      </w:r>
      <w:r>
        <w:rPr>
          <w:spacing w:val="-5"/>
          <w:sz w:val="24"/>
        </w:rPr>
        <w:t xml:space="preserve"> </w:t>
      </w:r>
      <w:r>
        <w:rPr>
          <w:sz w:val="24"/>
        </w:rPr>
        <w:t>“Terraform</w:t>
      </w:r>
      <w:r>
        <w:rPr>
          <w:spacing w:val="-2"/>
          <w:sz w:val="24"/>
        </w:rPr>
        <w:t xml:space="preserve"> apply”</w:t>
      </w:r>
    </w:p>
    <w:p>
      <w:pPr>
        <w:pStyle w:val="6"/>
        <w:spacing w:before="22"/>
        <w:rPr>
          <w:sz w:val="20"/>
        </w:rPr>
      </w:pPr>
      <w:r>
        <w:drawing>
          <wp:anchor distT="0" distB="0" distL="0" distR="0" simplePos="0" relativeHeight="251683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175260</wp:posOffset>
            </wp:positionV>
            <wp:extent cx="5373370" cy="3143250"/>
            <wp:effectExtent l="0" t="0" r="0" b="0"/>
            <wp:wrapTopAndBottom/>
            <wp:docPr id="58" name="Imag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3239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280" w:right="200" w:bottom="280" w:left="460" w:header="720" w:footer="720" w:gutter="0"/>
          <w:cols w:space="720" w:num="1"/>
        </w:sectPr>
      </w:pPr>
    </w:p>
    <w:p>
      <w:pPr>
        <w:pStyle w:val="6"/>
        <w:ind w:left="1016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0" distR="0">
                <wp:extent cx="6098540" cy="6002655"/>
                <wp:effectExtent l="0" t="0" r="43180" b="36195"/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8540" cy="6002655"/>
                          <a:chOff x="0" y="0"/>
                          <a:chExt cx="6098540" cy="6002655"/>
                        </a:xfrm>
                      </wpg:grpSpPr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0"/>
                            <a:ext cx="6057265" cy="36341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48075"/>
                            <a:ext cx="6098540" cy="23545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472.65pt;width:480.2pt;" coordsize="6098540,6002655" o:gfxdata="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">
                <o:lock v:ext="edit" aspectratio="f"/>
                <v:shape id="Image 60" o:spid="_x0000_s1026" o:spt="75" type="#_x0000_t75" style="position:absolute;left:7620;top:0;height:3634105;width:6057265;" filled="f" o:preferrelative="t" stroked="f" coordsize="21600,21600" o:gfxdata="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Hp+Hy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0" o:title=""/>
                  <o:lock v:ext="edit" aspectratio="f"/>
                </v:shape>
                <v:shape id="Image 61" o:spid="_x0000_s1026" o:spt="75" type="#_x0000_t75" style="position:absolute;left:0;top:3648075;height:2354580;width:6098540;" filled="f" o:preferrelative="t" stroked="f" coordsize="21600,21600" o:gfxdata="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vImW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61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9"/>
        <w:numPr>
          <w:ilvl w:val="0"/>
          <w:numId w:val="7"/>
        </w:numPr>
        <w:tabs>
          <w:tab w:val="left" w:pos="1233"/>
        </w:tabs>
        <w:spacing w:before="59" w:after="0" w:line="240" w:lineRule="auto"/>
        <w:ind w:left="1233" w:right="0" w:hanging="253"/>
        <w:jc w:val="left"/>
        <w:rPr>
          <w:sz w:val="24"/>
        </w:rPr>
      </w:pPr>
      <w:r>
        <w:rPr>
          <w:sz w:val="24"/>
        </w:rPr>
        <w:t>Verify</w:t>
      </w:r>
      <w:r>
        <w:rPr>
          <w:spacing w:val="-15"/>
          <w:sz w:val="24"/>
        </w:rPr>
        <w:t xml:space="preserve"> </w:t>
      </w:r>
      <w:r>
        <w:rPr>
          <w:sz w:val="24"/>
        </w:rPr>
        <w:t>Resources</w:t>
      </w:r>
      <w:r>
        <w:rPr>
          <w:spacing w:val="-15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AWS</w:t>
      </w:r>
      <w:r>
        <w:rPr>
          <w:spacing w:val="-12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Console.</w:t>
      </w:r>
    </w:p>
    <w:p>
      <w:pPr>
        <w:pStyle w:val="6"/>
      </w:pPr>
    </w:p>
    <w:p>
      <w:pPr>
        <w:spacing w:before="0"/>
        <w:ind w:left="980" w:right="0" w:firstLine="0"/>
        <w:jc w:val="left"/>
        <w:rPr>
          <w:b/>
          <w:sz w:val="24"/>
        </w:rPr>
      </w:pPr>
      <w:r>
        <w:rPr>
          <w:b/>
          <w:spacing w:val="-5"/>
          <w:sz w:val="24"/>
        </w:rPr>
        <w:t>EC2</w:t>
      </w:r>
    </w:p>
    <w:p>
      <w:pPr>
        <w:pStyle w:val="6"/>
        <w:spacing w:before="9"/>
        <w:rPr>
          <w:b/>
          <w:sz w:val="19"/>
        </w:rPr>
      </w:pPr>
      <w:r>
        <w:drawing>
          <wp:anchor distT="0" distB="0" distL="0" distR="0" simplePos="0" relativeHeight="2516848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159385</wp:posOffset>
            </wp:positionV>
            <wp:extent cx="5711825" cy="1200150"/>
            <wp:effectExtent l="0" t="0" r="0" b="0"/>
            <wp:wrapTopAndBottom/>
            <wp:docPr id="62" name="Imag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106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66"/>
        <w:rPr>
          <w:b/>
        </w:rPr>
      </w:pPr>
    </w:p>
    <w:p>
      <w:pPr>
        <w:spacing w:before="1"/>
        <w:ind w:left="980" w:right="0" w:firstLine="0"/>
        <w:jc w:val="left"/>
        <w:rPr>
          <w:b/>
          <w:sz w:val="24"/>
        </w:rPr>
      </w:pPr>
      <w:r>
        <w:rPr>
          <w:b/>
          <w:spacing w:val="-4"/>
          <w:sz w:val="24"/>
        </w:rPr>
        <w:t>User</w:t>
      </w:r>
    </w:p>
    <w:p>
      <w:pPr>
        <w:pStyle w:val="6"/>
        <w:spacing w:before="115"/>
        <w:rPr>
          <w:b/>
          <w:sz w:val="20"/>
        </w:rPr>
      </w:pPr>
      <w:r>
        <w:drawing>
          <wp:anchor distT="0" distB="0" distL="0" distR="0" simplePos="0" relativeHeight="251685888" behindDoc="1" locked="0" layoutInCell="1" allowOverlap="1">
            <wp:simplePos x="0" y="0"/>
            <wp:positionH relativeFrom="page">
              <wp:posOffset>975360</wp:posOffset>
            </wp:positionH>
            <wp:positionV relativeFrom="paragraph">
              <wp:posOffset>233680</wp:posOffset>
            </wp:positionV>
            <wp:extent cx="5641340" cy="1866900"/>
            <wp:effectExtent l="0" t="0" r="16510" b="0"/>
            <wp:wrapTopAndBottom/>
            <wp:docPr id="63" name="Imag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34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80" w:right="200" w:bottom="0" w:left="460" w:header="720" w:footer="720" w:gutter="0"/>
          <w:cols w:space="720" w:num="1"/>
        </w:sectPr>
      </w:pPr>
    </w:p>
    <w:p>
      <w:pPr>
        <w:pStyle w:val="2"/>
        <w:rPr>
          <w:u w:val="none"/>
        </w:rPr>
      </w:pPr>
      <w:r>
        <w:rPr>
          <w:u w:val="single"/>
        </w:rPr>
        <w:t>EXPERIMENT</w:t>
      </w:r>
      <w:r>
        <w:rPr>
          <w:spacing w:val="-7"/>
          <w:u w:val="single"/>
        </w:rPr>
        <w:t xml:space="preserve"> </w:t>
      </w:r>
      <w:r>
        <w:rPr>
          <w:u w:val="single"/>
        </w:rPr>
        <w:t>–</w:t>
      </w:r>
      <w:r>
        <w:rPr>
          <w:spacing w:val="-2"/>
          <w:u w:val="single"/>
        </w:rPr>
        <w:t xml:space="preserve"> </w:t>
      </w:r>
      <w:r>
        <w:rPr>
          <w:spacing w:val="-10"/>
          <w:u w:val="single"/>
        </w:rPr>
        <w:t>8</w:t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50" w:after="1"/>
        <w:rPr>
          <w:b/>
          <w:sz w:val="20"/>
        </w:rPr>
      </w:pPr>
    </w:p>
    <w:tbl>
      <w:tblPr>
        <w:tblStyle w:val="5"/>
        <w:tblW w:w="0" w:type="auto"/>
        <w:tblInd w:w="87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25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9254" w:type="dxa"/>
          </w:tcPr>
          <w:p>
            <w:pPr>
              <w:pStyle w:val="10"/>
              <w:spacing w:before="18"/>
              <w:rPr>
                <w:rFonts w:hint="default"/>
                <w:sz w:val="24"/>
                <w:lang w:val="en-IN"/>
              </w:rPr>
            </w:pPr>
            <w:r>
              <w:rPr>
                <w:sz w:val="24"/>
              </w:rPr>
              <w:t>Name: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  <w:lang w:val="en-IN"/>
              </w:rPr>
              <w:t>Ashish Bansal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3" w:hRule="atLeast"/>
        </w:trPr>
        <w:tc>
          <w:tcPr>
            <w:tcW w:w="9254" w:type="dxa"/>
          </w:tcPr>
          <w:p>
            <w:pPr>
              <w:pStyle w:val="10"/>
              <w:rPr>
                <w:sz w:val="24"/>
              </w:rPr>
            </w:pPr>
            <w:r>
              <w:rPr>
                <w:sz w:val="24"/>
              </w:rPr>
              <w:t>Batch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[DevOps Non-</w:t>
            </w:r>
            <w:r>
              <w:rPr>
                <w:spacing w:val="-2"/>
                <w:sz w:val="24"/>
              </w:rPr>
              <w:t>Hons]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4" w:hRule="atLeast"/>
        </w:trPr>
        <w:tc>
          <w:tcPr>
            <w:tcW w:w="9254" w:type="dxa"/>
          </w:tcPr>
          <w:p>
            <w:pPr>
              <w:pStyle w:val="10"/>
              <w:rPr>
                <w:rFonts w:hint="default"/>
                <w:sz w:val="24"/>
                <w:lang w:val="en-IN"/>
              </w:rPr>
            </w:pPr>
            <w:r>
              <w:rPr>
                <w:sz w:val="24"/>
              </w:rPr>
              <w:t>SAP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ID-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  <w:lang w:val="en-IN"/>
              </w:rPr>
              <w:t>500094005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 w:hRule="atLeast"/>
        </w:trPr>
        <w:tc>
          <w:tcPr>
            <w:tcW w:w="9254" w:type="dxa"/>
          </w:tcPr>
          <w:p>
            <w:pPr>
              <w:pStyle w:val="10"/>
              <w:rPr>
                <w:sz w:val="24"/>
              </w:rPr>
            </w:pPr>
            <w:r>
              <w:rPr>
                <w:sz w:val="24"/>
              </w:rPr>
              <w:t>Subject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Provisioning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Configuration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Lab</w:t>
            </w:r>
          </w:p>
        </w:tc>
      </w:tr>
    </w:tbl>
    <w:p>
      <w:pPr>
        <w:pStyle w:val="6"/>
        <w:spacing w:before="163"/>
        <w:rPr>
          <w:b/>
          <w:sz w:val="26"/>
        </w:rPr>
      </w:pPr>
    </w:p>
    <w:p>
      <w:pPr>
        <w:pStyle w:val="3"/>
      </w:pPr>
      <w:r>
        <w:t>Aim:</w:t>
      </w:r>
      <w:r>
        <w:rPr>
          <w:spacing w:val="-8"/>
        </w:rPr>
        <w:t xml:space="preserve"> </w:t>
      </w:r>
      <w:r>
        <w:t>Creating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VPC</w:t>
      </w:r>
      <w:r>
        <w:rPr>
          <w:spacing w:val="-4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rPr>
          <w:spacing w:val="-2"/>
        </w:rPr>
        <w:t>Terraform</w:t>
      </w:r>
    </w:p>
    <w:p>
      <w:pPr>
        <w:pStyle w:val="9"/>
        <w:numPr>
          <w:ilvl w:val="0"/>
          <w:numId w:val="8"/>
        </w:numPr>
        <w:tabs>
          <w:tab w:val="left" w:pos="1239"/>
        </w:tabs>
        <w:spacing w:before="275" w:after="0" w:line="240" w:lineRule="auto"/>
        <w:ind w:left="1239" w:right="0" w:hanging="259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Terraform</w:t>
      </w:r>
      <w:r>
        <w:rPr>
          <w:spacing w:val="-5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5"/>
          <w:sz w:val="24"/>
        </w:rPr>
        <w:t xml:space="preserve"> </w:t>
      </w:r>
      <w:r>
        <w:rPr>
          <w:sz w:val="24"/>
        </w:rPr>
        <w:t>File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(main.tf)</w:t>
      </w:r>
    </w:p>
    <w:p>
      <w:pPr>
        <w:pStyle w:val="6"/>
        <w:spacing w:before="21"/>
        <w:rPr>
          <w:sz w:val="20"/>
        </w:rPr>
      </w:pPr>
      <w:r>
        <w:drawing>
          <wp:anchor distT="0" distB="0" distL="0" distR="0" simplePos="0" relativeHeight="25168588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174625</wp:posOffset>
            </wp:positionV>
            <wp:extent cx="5781675" cy="2872740"/>
            <wp:effectExtent l="0" t="0" r="9525" b="3810"/>
            <wp:wrapTopAndBottom/>
            <wp:docPr id="64" name="Imag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5"/>
      </w:pPr>
    </w:p>
    <w:p>
      <w:pPr>
        <w:pStyle w:val="9"/>
        <w:numPr>
          <w:ilvl w:val="0"/>
          <w:numId w:val="8"/>
        </w:numPr>
        <w:tabs>
          <w:tab w:val="left" w:pos="1239"/>
        </w:tabs>
        <w:spacing w:before="0" w:after="0" w:line="240" w:lineRule="auto"/>
        <w:ind w:left="1239" w:right="0" w:hanging="259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name as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“vpc.tf”’</w:t>
      </w:r>
    </w:p>
    <w:p>
      <w:pPr>
        <w:pStyle w:val="6"/>
        <w:spacing w:before="1"/>
        <w:rPr>
          <w:sz w:val="14"/>
        </w:rPr>
      </w:pPr>
      <w:r>
        <w:drawing>
          <wp:anchor distT="0" distB="0" distL="0" distR="0" simplePos="0" relativeHeight="251686912" behindDoc="1" locked="0" layoutInCell="1" allowOverlap="1">
            <wp:simplePos x="0" y="0"/>
            <wp:positionH relativeFrom="page">
              <wp:posOffset>929005</wp:posOffset>
            </wp:positionH>
            <wp:positionV relativeFrom="paragraph">
              <wp:posOffset>117475</wp:posOffset>
            </wp:positionV>
            <wp:extent cx="6286500" cy="2962275"/>
            <wp:effectExtent l="0" t="0" r="0" b="9525"/>
            <wp:wrapTopAndBottom/>
            <wp:docPr id="65" name="Imag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10" w:h="16840"/>
          <w:pgMar w:top="1360" w:right="200" w:bottom="280" w:left="460" w:header="720" w:footer="720" w:gutter="0"/>
          <w:cols w:space="720" w:num="1"/>
        </w:sectPr>
      </w:pPr>
    </w:p>
    <w:p>
      <w:pPr>
        <w:pStyle w:val="9"/>
        <w:numPr>
          <w:ilvl w:val="0"/>
          <w:numId w:val="8"/>
        </w:numPr>
        <w:tabs>
          <w:tab w:val="left" w:pos="1238"/>
        </w:tabs>
        <w:spacing w:before="60" w:after="0" w:line="240" w:lineRule="auto"/>
        <w:ind w:left="1238" w:right="0" w:hanging="258"/>
        <w:jc w:val="left"/>
        <w:rPr>
          <w:sz w:val="24"/>
        </w:rPr>
      </w:pPr>
      <w:r>
        <w:rPr>
          <w:sz w:val="24"/>
        </w:rPr>
        <w:t>Initialize</w:t>
      </w:r>
      <w:r>
        <w:rPr>
          <w:spacing w:val="-11"/>
          <w:sz w:val="24"/>
        </w:rPr>
        <w:t xml:space="preserve"> </w:t>
      </w:r>
      <w:r>
        <w:rPr>
          <w:sz w:val="24"/>
        </w:rPr>
        <w:t>Terraform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command</w:t>
      </w:r>
      <w:r>
        <w:rPr>
          <w:spacing w:val="-5"/>
          <w:sz w:val="24"/>
        </w:rPr>
        <w:t xml:space="preserve"> </w:t>
      </w:r>
      <w:r>
        <w:rPr>
          <w:sz w:val="24"/>
        </w:rPr>
        <w:t>“terraform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init”</w:t>
      </w:r>
    </w:p>
    <w:p>
      <w:pPr>
        <w:pStyle w:val="6"/>
        <w:spacing w:before="23"/>
        <w:rPr>
          <w:sz w:val="20"/>
        </w:rPr>
      </w:pPr>
      <w:r>
        <w:drawing>
          <wp:anchor distT="0" distB="0" distL="0" distR="0" simplePos="0" relativeHeight="2516869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175895</wp:posOffset>
            </wp:positionV>
            <wp:extent cx="5723890" cy="1781175"/>
            <wp:effectExtent l="0" t="0" r="0" b="0"/>
            <wp:wrapTopAndBottom/>
            <wp:docPr id="66" name="Imag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117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5"/>
      </w:pPr>
    </w:p>
    <w:p>
      <w:pPr>
        <w:pStyle w:val="9"/>
        <w:numPr>
          <w:ilvl w:val="0"/>
          <w:numId w:val="8"/>
        </w:numPr>
        <w:tabs>
          <w:tab w:val="left" w:pos="1223"/>
        </w:tabs>
        <w:spacing w:before="0" w:after="0" w:line="240" w:lineRule="auto"/>
        <w:ind w:left="1223" w:right="0" w:hanging="243"/>
        <w:jc w:val="left"/>
        <w:rPr>
          <w:sz w:val="24"/>
        </w:rPr>
      </w:pPr>
      <w:r>
        <w:rPr>
          <w:sz w:val="24"/>
        </w:rPr>
        <w:t>Apply</w:t>
      </w:r>
      <w:r>
        <w:rPr>
          <w:spacing w:val="-7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command</w:t>
      </w:r>
      <w:r>
        <w:rPr>
          <w:spacing w:val="-5"/>
          <w:sz w:val="24"/>
        </w:rPr>
        <w:t xml:space="preserve"> </w:t>
      </w:r>
      <w:r>
        <w:rPr>
          <w:sz w:val="24"/>
        </w:rPr>
        <w:t>“Terraform</w:t>
      </w:r>
      <w:r>
        <w:rPr>
          <w:spacing w:val="-2"/>
          <w:sz w:val="24"/>
        </w:rPr>
        <w:t xml:space="preserve"> </w:t>
      </w:r>
      <w:r>
        <w:rPr>
          <w:sz w:val="24"/>
        </w:rPr>
        <w:t>apply</w:t>
      </w:r>
      <w:r>
        <w:rPr>
          <w:spacing w:val="-2"/>
          <w:sz w:val="24"/>
        </w:rPr>
        <w:t xml:space="preserve"> </w:t>
      </w:r>
      <w:r>
        <w:rPr>
          <w:sz w:val="24"/>
        </w:rPr>
        <w:t>-auto-</w:t>
      </w:r>
      <w:r>
        <w:rPr>
          <w:spacing w:val="-2"/>
          <w:sz w:val="24"/>
        </w:rPr>
        <w:t>approve”</w:t>
      </w:r>
    </w:p>
    <w:p>
      <w:pPr>
        <w:pStyle w:val="6"/>
        <w:spacing w:before="22"/>
        <w:rPr>
          <w:sz w:val="20"/>
        </w:rPr>
      </w:pPr>
      <w:r>
        <w:drawing>
          <wp:anchor distT="0" distB="0" distL="0" distR="0" simplePos="0" relativeHeight="2516879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175260</wp:posOffset>
            </wp:positionV>
            <wp:extent cx="5283200" cy="3771900"/>
            <wp:effectExtent l="0" t="0" r="0" b="0"/>
            <wp:wrapTopAndBottom/>
            <wp:docPr id="67" name="Imag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3121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79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3996055</wp:posOffset>
            </wp:positionV>
            <wp:extent cx="5228590" cy="2162175"/>
            <wp:effectExtent l="0" t="0" r="0" b="0"/>
            <wp:wrapTopAndBottom/>
            <wp:docPr id="68" name="Imag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8723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7"/>
        <w:rPr>
          <w:sz w:val="4"/>
        </w:rPr>
      </w:pPr>
    </w:p>
    <w:p>
      <w:pPr>
        <w:spacing w:after="0"/>
        <w:rPr>
          <w:sz w:val="4"/>
        </w:rPr>
        <w:sectPr>
          <w:pgSz w:w="11910" w:h="16840"/>
          <w:pgMar w:top="1360" w:right="200" w:bottom="280" w:left="460" w:header="720" w:footer="720" w:gutter="0"/>
          <w:cols w:space="720" w:num="1"/>
        </w:sectPr>
      </w:pPr>
    </w:p>
    <w:p>
      <w:pPr>
        <w:pStyle w:val="9"/>
        <w:numPr>
          <w:ilvl w:val="0"/>
          <w:numId w:val="8"/>
        </w:numPr>
        <w:tabs>
          <w:tab w:val="left" w:pos="1233"/>
        </w:tabs>
        <w:spacing w:before="60" w:after="0" w:line="240" w:lineRule="auto"/>
        <w:ind w:left="1233" w:right="0" w:hanging="253"/>
        <w:jc w:val="left"/>
        <w:rPr>
          <w:sz w:val="24"/>
        </w:rPr>
      </w:pPr>
      <w:r>
        <w:rPr>
          <w:sz w:val="24"/>
        </w:rPr>
        <w:t>Verify</w:t>
      </w:r>
      <w:r>
        <w:rPr>
          <w:spacing w:val="-15"/>
          <w:sz w:val="24"/>
        </w:rPr>
        <w:t xml:space="preserve"> </w:t>
      </w:r>
      <w:r>
        <w:rPr>
          <w:sz w:val="24"/>
        </w:rPr>
        <w:t>Resources</w:t>
      </w:r>
      <w:r>
        <w:rPr>
          <w:spacing w:val="-15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AWS</w:t>
      </w:r>
      <w:r>
        <w:rPr>
          <w:spacing w:val="-12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Console.</w:t>
      </w:r>
    </w:p>
    <w:p>
      <w:pPr>
        <w:pStyle w:val="6"/>
        <w:spacing w:before="23"/>
        <w:rPr>
          <w:sz w:val="20"/>
        </w:rPr>
      </w:pPr>
      <w:r>
        <w:drawing>
          <wp:anchor distT="0" distB="0" distL="0" distR="0" simplePos="0" relativeHeight="251688960" behindDoc="1" locked="0" layoutInCell="1" allowOverlap="1">
            <wp:simplePos x="0" y="0"/>
            <wp:positionH relativeFrom="page">
              <wp:posOffset>1036320</wp:posOffset>
            </wp:positionH>
            <wp:positionV relativeFrom="paragraph">
              <wp:posOffset>83820</wp:posOffset>
            </wp:positionV>
            <wp:extent cx="5969000" cy="942975"/>
            <wp:effectExtent l="0" t="0" r="12700" b="9525"/>
            <wp:wrapTopAndBottom/>
            <wp:docPr id="69" name="Imag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89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1402715</wp:posOffset>
            </wp:positionV>
            <wp:extent cx="5876290" cy="1562100"/>
            <wp:effectExtent l="0" t="0" r="10160" b="0"/>
            <wp:wrapTopAndBottom/>
            <wp:docPr id="70" name="Imag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93"/>
        <w:rPr>
          <w:sz w:val="20"/>
        </w:rPr>
      </w:pPr>
    </w:p>
    <w:p>
      <w:pPr>
        <w:pStyle w:val="6"/>
        <w:spacing w:before="7"/>
      </w:pPr>
    </w:p>
    <w:p>
      <w:pPr>
        <w:pStyle w:val="9"/>
        <w:numPr>
          <w:ilvl w:val="0"/>
          <w:numId w:val="8"/>
        </w:numPr>
        <w:tabs>
          <w:tab w:val="left" w:pos="1238"/>
        </w:tabs>
        <w:spacing w:before="0" w:after="0" w:line="240" w:lineRule="auto"/>
        <w:ind w:left="1238" w:right="0" w:hanging="258"/>
        <w:jc w:val="left"/>
        <w:rPr>
          <w:sz w:val="24"/>
        </w:rPr>
      </w:pPr>
      <w:r>
        <w:rPr>
          <w:sz w:val="24"/>
        </w:rPr>
        <w:t>Cleanup</w:t>
      </w:r>
      <w:r>
        <w:rPr>
          <w:spacing w:val="-6"/>
          <w:sz w:val="24"/>
        </w:rPr>
        <w:t xml:space="preserve"> </w:t>
      </w:r>
      <w:r>
        <w:rPr>
          <w:sz w:val="24"/>
        </w:rPr>
        <w:t>Resources</w:t>
      </w:r>
      <w:r>
        <w:rPr>
          <w:spacing w:val="-6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command</w:t>
      </w:r>
      <w:r>
        <w:rPr>
          <w:spacing w:val="-5"/>
          <w:sz w:val="24"/>
        </w:rPr>
        <w:t xml:space="preserve"> </w:t>
      </w:r>
      <w:r>
        <w:rPr>
          <w:sz w:val="24"/>
        </w:rPr>
        <w:t>“Terraform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destroy”</w:t>
      </w:r>
    </w:p>
    <w:p>
      <w:pPr>
        <w:pStyle w:val="6"/>
        <w:spacing w:before="22"/>
        <w:rPr>
          <w:sz w:val="20"/>
        </w:rPr>
      </w:pPr>
      <w:r>
        <w:drawing>
          <wp:anchor distT="0" distB="0" distL="0" distR="0" simplePos="0" relativeHeight="25168998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175260</wp:posOffset>
            </wp:positionV>
            <wp:extent cx="6029325" cy="2847975"/>
            <wp:effectExtent l="0" t="0" r="9525" b="9525"/>
            <wp:wrapTopAndBottom/>
            <wp:docPr id="71" name="Imag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"/>
      </w:pPr>
    </w:p>
    <w:p>
      <w:pPr>
        <w:pStyle w:val="9"/>
        <w:numPr>
          <w:ilvl w:val="0"/>
          <w:numId w:val="8"/>
        </w:numPr>
        <w:tabs>
          <w:tab w:val="left" w:pos="1239"/>
        </w:tabs>
        <w:spacing w:before="1" w:after="0" w:line="240" w:lineRule="auto"/>
        <w:ind w:left="1239" w:right="0" w:hanging="259"/>
        <w:jc w:val="left"/>
        <w:rPr>
          <w:sz w:val="24"/>
        </w:rPr>
      </w:pPr>
      <w:r>
        <w:rPr>
          <w:sz w:val="24"/>
        </w:rPr>
        <w:t>Now</w:t>
      </w:r>
      <w:r>
        <w:rPr>
          <w:spacing w:val="-4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vpc.tf file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repeat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previous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Steps.</w:t>
      </w:r>
    </w:p>
    <w:p>
      <w:pPr>
        <w:pStyle w:val="6"/>
        <w:spacing w:before="10"/>
        <w:rPr>
          <w:sz w:val="13"/>
        </w:rPr>
      </w:pPr>
      <w:r>
        <w:drawing>
          <wp:anchor distT="0" distB="0" distL="0" distR="0" simplePos="0" relativeHeight="251689984" behindDoc="1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116205</wp:posOffset>
            </wp:positionV>
            <wp:extent cx="6181725" cy="2513330"/>
            <wp:effectExtent l="0" t="0" r="9525" b="1270"/>
            <wp:wrapTopAndBottom/>
            <wp:docPr id="72" name="Imag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513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1360" w:right="200" w:bottom="280" w:left="460" w:header="720" w:footer="720" w:gutter="0"/>
          <w:cols w:space="720" w:num="1"/>
        </w:sectPr>
      </w:pPr>
    </w:p>
    <w:p>
      <w:pPr>
        <w:pStyle w:val="6"/>
        <w:ind w:left="992"/>
        <w:rPr>
          <w:sz w:val="20"/>
        </w:rPr>
      </w:pPr>
      <w:r>
        <w:rPr>
          <w:sz w:val="20"/>
        </w:rPr>
        <w:drawing>
          <wp:inline distT="0" distB="0" distL="0" distR="0">
            <wp:extent cx="5943600" cy="2801620"/>
            <wp:effectExtent l="0" t="0" r="0" b="17780"/>
            <wp:docPr id="73" name="Imag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4"/>
        <w:rPr>
          <w:sz w:val="8"/>
        </w:rPr>
      </w:pPr>
      <w:r>
        <w:drawing>
          <wp:anchor distT="0" distB="0" distL="0" distR="0" simplePos="0" relativeHeight="25169100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76200</wp:posOffset>
            </wp:positionV>
            <wp:extent cx="5971540" cy="2621915"/>
            <wp:effectExtent l="0" t="0" r="10160" b="6985"/>
            <wp:wrapTopAndBottom/>
            <wp:docPr id="74" name="Imag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621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21"/>
      </w:pPr>
    </w:p>
    <w:p>
      <w:pPr>
        <w:pStyle w:val="9"/>
        <w:numPr>
          <w:ilvl w:val="0"/>
          <w:numId w:val="8"/>
        </w:numPr>
        <w:tabs>
          <w:tab w:val="left" w:pos="1223"/>
        </w:tabs>
        <w:spacing w:before="0" w:after="0" w:line="240" w:lineRule="auto"/>
        <w:ind w:left="1223" w:right="0" w:hanging="243"/>
        <w:jc w:val="left"/>
        <w:rPr>
          <w:sz w:val="24"/>
        </w:rPr>
      </w:pPr>
      <w:r>
        <w:rPr>
          <w:sz w:val="24"/>
        </w:rPr>
        <w:t>Apply</w:t>
      </w:r>
      <w:r>
        <w:rPr>
          <w:spacing w:val="-7"/>
          <w:sz w:val="24"/>
        </w:rPr>
        <w:t xml:space="preserve"> </w:t>
      </w: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command</w:t>
      </w:r>
      <w:r>
        <w:rPr>
          <w:spacing w:val="-5"/>
          <w:sz w:val="24"/>
        </w:rPr>
        <w:t xml:space="preserve"> </w:t>
      </w:r>
      <w:r>
        <w:rPr>
          <w:sz w:val="24"/>
        </w:rPr>
        <w:t>“Terraform</w:t>
      </w:r>
      <w:r>
        <w:rPr>
          <w:spacing w:val="-2"/>
          <w:sz w:val="24"/>
        </w:rPr>
        <w:t xml:space="preserve"> apply”</w:t>
      </w:r>
    </w:p>
    <w:p>
      <w:pPr>
        <w:pStyle w:val="6"/>
        <w:spacing w:before="35"/>
        <w:rPr>
          <w:sz w:val="20"/>
        </w:rPr>
      </w:pPr>
      <w:r>
        <w:drawing>
          <wp:anchor distT="0" distB="0" distL="0" distR="0" simplePos="0" relativeHeight="25169100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183515</wp:posOffset>
            </wp:positionV>
            <wp:extent cx="6381115" cy="3181350"/>
            <wp:effectExtent l="0" t="0" r="635" b="0"/>
            <wp:wrapTopAndBottom/>
            <wp:docPr id="75" name="Imag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111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numPr>
          <w:ilvl w:val="0"/>
          <w:numId w:val="8"/>
        </w:numPr>
        <w:tabs>
          <w:tab w:val="left" w:pos="1223"/>
        </w:tabs>
        <w:spacing w:before="221" w:after="0" w:line="240" w:lineRule="auto"/>
        <w:ind w:left="1223" w:right="0" w:hanging="243"/>
        <w:jc w:val="left"/>
        <w:rPr>
          <w:sz w:val="24"/>
        </w:rPr>
      </w:pPr>
      <w:r>
        <w:rPr>
          <w:sz w:val="24"/>
        </w:rPr>
        <w:t>Again</w:t>
      </w:r>
      <w:r>
        <w:rPr>
          <w:spacing w:val="-10"/>
          <w:sz w:val="24"/>
        </w:rPr>
        <w:t xml:space="preserve"> </w:t>
      </w:r>
      <w:r>
        <w:rPr>
          <w:sz w:val="24"/>
        </w:rPr>
        <w:t>verify</w:t>
      </w:r>
      <w:r>
        <w:rPr>
          <w:spacing w:val="-4"/>
          <w:sz w:val="24"/>
        </w:rPr>
        <w:t xml:space="preserve"> </w:t>
      </w:r>
      <w:r>
        <w:rPr>
          <w:sz w:val="24"/>
        </w:rPr>
        <w:t>resources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AWS</w:t>
      </w:r>
      <w:r>
        <w:rPr>
          <w:spacing w:val="-4"/>
          <w:sz w:val="24"/>
        </w:rPr>
        <w:t xml:space="preserve"> </w:t>
      </w:r>
      <w:r>
        <w:rPr>
          <w:sz w:val="24"/>
        </w:rPr>
        <w:t>Management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Console.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200" w:right="200" w:bottom="280" w:left="460" w:header="720" w:footer="720" w:gutter="0"/>
          <w:cols w:space="720" w:num="1"/>
        </w:sectPr>
      </w:pPr>
    </w:p>
    <w:p>
      <w:pPr>
        <w:pStyle w:val="6"/>
        <w:ind w:left="932"/>
        <w:rPr>
          <w:sz w:val="20"/>
        </w:rPr>
      </w:pPr>
      <w:r>
        <w:rPr>
          <w:sz w:val="20"/>
        </w:rPr>
        <w:drawing>
          <wp:inline distT="0" distB="0" distL="0" distR="0">
            <wp:extent cx="6118225" cy="1428750"/>
            <wp:effectExtent l="0" t="0" r="15875" b="0"/>
            <wp:docPr id="76" name="Imag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53"/>
      </w:pPr>
    </w:p>
    <w:p>
      <w:pPr>
        <w:pStyle w:val="9"/>
        <w:numPr>
          <w:ilvl w:val="0"/>
          <w:numId w:val="8"/>
        </w:numPr>
        <w:tabs>
          <w:tab w:val="left" w:pos="1358"/>
        </w:tabs>
        <w:spacing w:before="0" w:after="0" w:line="240" w:lineRule="auto"/>
        <w:ind w:left="1358" w:right="0" w:hanging="378"/>
        <w:jc w:val="left"/>
        <w:rPr>
          <w:sz w:val="24"/>
        </w:rPr>
      </w:pPr>
      <w:r>
        <w:rPr>
          <w:sz w:val="24"/>
        </w:rPr>
        <w:t>Cleanup</w:t>
      </w:r>
      <w:r>
        <w:rPr>
          <w:spacing w:val="-7"/>
          <w:sz w:val="24"/>
        </w:rPr>
        <w:t xml:space="preserve"> </w:t>
      </w:r>
      <w:r>
        <w:rPr>
          <w:sz w:val="24"/>
        </w:rPr>
        <w:t>Resources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command</w:t>
      </w:r>
      <w:r>
        <w:rPr>
          <w:spacing w:val="-4"/>
          <w:sz w:val="24"/>
        </w:rPr>
        <w:t xml:space="preserve"> </w:t>
      </w:r>
      <w:r>
        <w:rPr>
          <w:sz w:val="24"/>
        </w:rPr>
        <w:t>“Terraform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destroy”</w:t>
      </w:r>
    </w:p>
    <w:p>
      <w:pPr>
        <w:pStyle w:val="6"/>
        <w:spacing w:before="34"/>
        <w:rPr>
          <w:sz w:val="20"/>
        </w:rPr>
      </w:pPr>
      <w:r>
        <w:drawing>
          <wp:anchor distT="0" distB="0" distL="0" distR="0" simplePos="0" relativeHeight="2516920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182245</wp:posOffset>
            </wp:positionV>
            <wp:extent cx="5735320" cy="1866900"/>
            <wp:effectExtent l="0" t="0" r="17780" b="0"/>
            <wp:wrapTopAndBottom/>
            <wp:docPr id="77" name="Imag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220" w:right="200" w:bottom="280" w:left="460" w:header="720" w:footer="720" w:gutter="0"/>
          <w:cols w:space="720" w:num="1"/>
        </w:sectPr>
      </w:pPr>
    </w:p>
    <w:p>
      <w:pPr>
        <w:pStyle w:val="2"/>
        <w:rPr>
          <w:u w:val="none"/>
        </w:rPr>
      </w:pPr>
      <w:r>
        <w:rPr>
          <w:u w:val="single"/>
        </w:rPr>
        <w:t>EXPERIMENT</w:t>
      </w:r>
      <w:r>
        <w:rPr>
          <w:spacing w:val="-7"/>
          <w:u w:val="single"/>
        </w:rPr>
        <w:t xml:space="preserve"> </w:t>
      </w:r>
      <w:r>
        <w:rPr>
          <w:u w:val="single"/>
        </w:rPr>
        <w:t>–</w:t>
      </w:r>
      <w:r>
        <w:rPr>
          <w:spacing w:val="-2"/>
          <w:u w:val="single"/>
        </w:rPr>
        <w:t xml:space="preserve"> </w:t>
      </w:r>
      <w:r>
        <w:rPr>
          <w:spacing w:val="-10"/>
          <w:u w:val="single"/>
        </w:rPr>
        <w:t>9</w:t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50" w:after="1"/>
        <w:rPr>
          <w:b/>
          <w:sz w:val="20"/>
        </w:rPr>
      </w:pPr>
    </w:p>
    <w:tbl>
      <w:tblPr>
        <w:tblStyle w:val="5"/>
        <w:tblW w:w="0" w:type="auto"/>
        <w:tblInd w:w="87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25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9254" w:type="dxa"/>
          </w:tcPr>
          <w:p>
            <w:pPr>
              <w:pStyle w:val="10"/>
              <w:spacing w:before="18"/>
              <w:rPr>
                <w:rFonts w:hint="default"/>
                <w:sz w:val="24"/>
                <w:lang w:val="en-IN"/>
              </w:rPr>
            </w:pPr>
            <w:r>
              <w:rPr>
                <w:sz w:val="24"/>
              </w:rPr>
              <w:t>Name: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  <w:lang w:val="en-IN"/>
              </w:rPr>
              <w:t>Ashish Bansal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3" w:hRule="atLeast"/>
        </w:trPr>
        <w:tc>
          <w:tcPr>
            <w:tcW w:w="9254" w:type="dxa"/>
          </w:tcPr>
          <w:p>
            <w:pPr>
              <w:pStyle w:val="10"/>
              <w:rPr>
                <w:sz w:val="24"/>
              </w:rPr>
            </w:pPr>
            <w:r>
              <w:rPr>
                <w:sz w:val="24"/>
              </w:rPr>
              <w:t>Batch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[DevOps Non-</w:t>
            </w:r>
            <w:r>
              <w:rPr>
                <w:spacing w:val="-2"/>
                <w:sz w:val="24"/>
              </w:rPr>
              <w:t>Hons]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4" w:hRule="atLeast"/>
        </w:trPr>
        <w:tc>
          <w:tcPr>
            <w:tcW w:w="9254" w:type="dxa"/>
          </w:tcPr>
          <w:p>
            <w:pPr>
              <w:pStyle w:val="10"/>
              <w:rPr>
                <w:rFonts w:hint="default"/>
                <w:sz w:val="24"/>
                <w:lang w:val="en-IN"/>
              </w:rPr>
            </w:pPr>
            <w:r>
              <w:rPr>
                <w:sz w:val="24"/>
              </w:rPr>
              <w:t>SAP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ID-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  <w:lang w:val="en-IN"/>
              </w:rPr>
              <w:t>500094005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 w:hRule="atLeast"/>
        </w:trPr>
        <w:tc>
          <w:tcPr>
            <w:tcW w:w="9254" w:type="dxa"/>
          </w:tcPr>
          <w:p>
            <w:pPr>
              <w:pStyle w:val="10"/>
              <w:rPr>
                <w:sz w:val="24"/>
              </w:rPr>
            </w:pPr>
            <w:r>
              <w:rPr>
                <w:sz w:val="24"/>
              </w:rPr>
              <w:t>Subject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Provisioning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Configuration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Lab</w:t>
            </w:r>
          </w:p>
        </w:tc>
      </w:tr>
    </w:tbl>
    <w:p>
      <w:pPr>
        <w:pStyle w:val="6"/>
        <w:spacing w:before="163"/>
        <w:rPr>
          <w:b/>
          <w:sz w:val="26"/>
        </w:rPr>
      </w:pPr>
    </w:p>
    <w:p>
      <w:pPr>
        <w:pStyle w:val="3"/>
      </w:pPr>
      <w:r>
        <w:t>Aim:</w:t>
      </w:r>
      <w:r>
        <w:rPr>
          <w:spacing w:val="-9"/>
        </w:rPr>
        <w:t xml:space="preserve"> </w:t>
      </w:r>
      <w:r>
        <w:t>Creating</w:t>
      </w:r>
      <w:r>
        <w:rPr>
          <w:spacing w:val="-9"/>
        </w:rPr>
        <w:t xml:space="preserve"> </w:t>
      </w:r>
      <w:r>
        <w:t>Multiple</w:t>
      </w:r>
      <w:r>
        <w:rPr>
          <w:spacing w:val="-8"/>
        </w:rPr>
        <w:t xml:space="preserve"> </w:t>
      </w:r>
      <w:r>
        <w:t>EC2</w:t>
      </w:r>
      <w:r>
        <w:rPr>
          <w:spacing w:val="-9"/>
        </w:rPr>
        <w:t xml:space="preserve"> </w:t>
      </w:r>
      <w:r>
        <w:t>Instances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rPr>
          <w:spacing w:val="-2"/>
        </w:rPr>
        <w:t>Terraform.</w:t>
      </w:r>
    </w:p>
    <w:p>
      <w:pPr>
        <w:pStyle w:val="6"/>
        <w:spacing w:before="252"/>
        <w:rPr>
          <w:b/>
          <w:sz w:val="26"/>
        </w:rPr>
      </w:pPr>
    </w:p>
    <w:p>
      <w:pPr>
        <w:pStyle w:val="9"/>
        <w:numPr>
          <w:ilvl w:val="0"/>
          <w:numId w:val="9"/>
        </w:numPr>
        <w:tabs>
          <w:tab w:val="left" w:pos="1239"/>
        </w:tabs>
        <w:spacing w:before="0" w:after="0" w:line="240" w:lineRule="auto"/>
        <w:ind w:left="1239" w:right="0" w:hanging="259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Terraform</w:t>
      </w:r>
      <w:r>
        <w:rPr>
          <w:spacing w:val="-5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5"/>
          <w:sz w:val="24"/>
        </w:rPr>
        <w:t xml:space="preserve"> </w:t>
      </w:r>
      <w:r>
        <w:rPr>
          <w:sz w:val="24"/>
        </w:rPr>
        <w:t>File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(main.tf)</w:t>
      </w:r>
    </w:p>
    <w:p>
      <w:pPr>
        <w:pStyle w:val="6"/>
        <w:spacing w:before="21"/>
        <w:rPr>
          <w:sz w:val="20"/>
        </w:rPr>
      </w:pPr>
      <w:r>
        <w:drawing>
          <wp:anchor distT="0" distB="0" distL="0" distR="0" simplePos="0" relativeHeight="2516920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174625</wp:posOffset>
            </wp:positionV>
            <wp:extent cx="5927090" cy="2200275"/>
            <wp:effectExtent l="0" t="0" r="16510" b="9525"/>
            <wp:wrapTopAndBottom/>
            <wp:docPr id="78" name="Imag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5"/>
      </w:pPr>
    </w:p>
    <w:p>
      <w:pPr>
        <w:pStyle w:val="9"/>
        <w:numPr>
          <w:ilvl w:val="0"/>
          <w:numId w:val="9"/>
        </w:numPr>
        <w:tabs>
          <w:tab w:val="left" w:pos="1239"/>
        </w:tabs>
        <w:spacing w:before="0" w:after="0" w:line="240" w:lineRule="auto"/>
        <w:ind w:left="1239" w:right="0" w:hanging="259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“instance.tf”</w:t>
      </w:r>
    </w:p>
    <w:p>
      <w:pPr>
        <w:pStyle w:val="6"/>
        <w:rPr>
          <w:sz w:val="19"/>
        </w:rPr>
      </w:pPr>
      <w:r>
        <w:drawing>
          <wp:anchor distT="0" distB="0" distL="0" distR="0" simplePos="0" relativeHeight="25169305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153670</wp:posOffset>
            </wp:positionV>
            <wp:extent cx="6097270" cy="3757930"/>
            <wp:effectExtent l="0" t="0" r="17780" b="13970"/>
            <wp:wrapTopAndBottom/>
            <wp:docPr id="79" name="Imag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3758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1910" w:h="16840"/>
          <w:pgMar w:top="1360" w:right="200" w:bottom="0" w:left="460" w:header="720" w:footer="720" w:gutter="0"/>
          <w:cols w:space="720" w:num="1"/>
        </w:sectPr>
      </w:pPr>
    </w:p>
    <w:p>
      <w:pPr>
        <w:pStyle w:val="9"/>
        <w:numPr>
          <w:ilvl w:val="0"/>
          <w:numId w:val="9"/>
        </w:numPr>
        <w:tabs>
          <w:tab w:val="left" w:pos="1239"/>
        </w:tabs>
        <w:spacing w:before="60" w:after="0" w:line="240" w:lineRule="auto"/>
        <w:ind w:left="1239" w:right="0" w:hanging="259"/>
        <w:jc w:val="left"/>
        <w:rPr>
          <w:sz w:val="24"/>
        </w:rPr>
      </w:pPr>
      <w:r>
        <w:rPr>
          <w:sz w:val="24"/>
        </w:rPr>
        <w:t>Initialize</w:t>
      </w:r>
      <w:r>
        <w:rPr>
          <w:spacing w:val="-14"/>
          <w:sz w:val="24"/>
        </w:rPr>
        <w:t xml:space="preserve"> </w:t>
      </w:r>
      <w:r>
        <w:rPr>
          <w:sz w:val="24"/>
        </w:rPr>
        <w:t>Terraform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command</w:t>
      </w:r>
      <w:r>
        <w:rPr>
          <w:spacing w:val="-5"/>
          <w:sz w:val="24"/>
        </w:rPr>
        <w:t xml:space="preserve"> </w:t>
      </w:r>
      <w:r>
        <w:rPr>
          <w:sz w:val="24"/>
        </w:rPr>
        <w:t>“terraform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init”</w:t>
      </w:r>
    </w:p>
    <w:p>
      <w:pPr>
        <w:pStyle w:val="6"/>
        <w:spacing w:before="23"/>
        <w:rPr>
          <w:sz w:val="20"/>
        </w:rPr>
      </w:pPr>
      <w:r>
        <w:drawing>
          <wp:anchor distT="0" distB="0" distL="0" distR="0" simplePos="0" relativeHeight="25169305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175895</wp:posOffset>
            </wp:positionV>
            <wp:extent cx="5707380" cy="2181225"/>
            <wp:effectExtent l="0" t="0" r="0" b="0"/>
            <wp:wrapTopAndBottom/>
            <wp:docPr id="80" name="Imag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66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</w:pPr>
    </w:p>
    <w:p>
      <w:pPr>
        <w:pStyle w:val="6"/>
        <w:spacing w:before="13"/>
      </w:pPr>
    </w:p>
    <w:p>
      <w:pPr>
        <w:pStyle w:val="9"/>
        <w:numPr>
          <w:ilvl w:val="0"/>
          <w:numId w:val="9"/>
        </w:numPr>
        <w:tabs>
          <w:tab w:val="left" w:pos="1233"/>
        </w:tabs>
        <w:spacing w:before="1" w:after="0" w:line="240" w:lineRule="auto"/>
        <w:ind w:left="1233" w:right="0" w:hanging="253"/>
        <w:jc w:val="left"/>
        <w:rPr>
          <w:sz w:val="24"/>
        </w:rPr>
      </w:pPr>
      <w:r>
        <w:rPr>
          <w:sz w:val="24"/>
        </w:rPr>
        <w:t>Validate</w:t>
      </w:r>
      <w:r>
        <w:rPr>
          <w:spacing w:val="-7"/>
          <w:sz w:val="24"/>
        </w:rPr>
        <w:t xml:space="preserve"> </w:t>
      </w:r>
      <w:r>
        <w:rPr>
          <w:sz w:val="24"/>
        </w:rPr>
        <w:t>it</w:t>
      </w:r>
      <w:r>
        <w:rPr>
          <w:spacing w:val="-7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command</w:t>
      </w:r>
      <w:r>
        <w:rPr>
          <w:spacing w:val="-7"/>
          <w:sz w:val="24"/>
        </w:rPr>
        <w:t xml:space="preserve"> </w:t>
      </w:r>
      <w:r>
        <w:rPr>
          <w:sz w:val="24"/>
        </w:rPr>
        <w:t>“terraform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validate”</w:t>
      </w:r>
    </w:p>
    <w:p>
      <w:pPr>
        <w:pStyle w:val="6"/>
        <w:spacing w:before="22"/>
        <w:rPr>
          <w:sz w:val="20"/>
        </w:rPr>
      </w:pPr>
      <w:r>
        <w:drawing>
          <wp:anchor distT="0" distB="0" distL="0" distR="0" simplePos="0" relativeHeight="25169408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175260</wp:posOffset>
            </wp:positionV>
            <wp:extent cx="6464300" cy="412750"/>
            <wp:effectExtent l="0" t="0" r="0" b="0"/>
            <wp:wrapTopAndBottom/>
            <wp:docPr id="81" name="Imag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4427" cy="412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</w:pPr>
    </w:p>
    <w:p>
      <w:pPr>
        <w:pStyle w:val="6"/>
        <w:spacing w:before="9"/>
      </w:pPr>
    </w:p>
    <w:p>
      <w:pPr>
        <w:pStyle w:val="9"/>
        <w:numPr>
          <w:ilvl w:val="0"/>
          <w:numId w:val="9"/>
        </w:numPr>
        <w:tabs>
          <w:tab w:val="left" w:pos="1239"/>
        </w:tabs>
        <w:spacing w:before="0" w:after="0" w:line="240" w:lineRule="auto"/>
        <w:ind w:left="1239" w:right="0" w:hanging="259"/>
        <w:jc w:val="left"/>
        <w:rPr>
          <w:sz w:val="24"/>
        </w:rPr>
      </w:pP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Plan</w:t>
      </w:r>
      <w:r>
        <w:rPr>
          <w:spacing w:val="-2"/>
          <w:sz w:val="24"/>
        </w:rPr>
        <w:t xml:space="preserve"> </w:t>
      </w:r>
      <w:r>
        <w:rPr>
          <w:sz w:val="24"/>
        </w:rPr>
        <w:t>using command</w:t>
      </w:r>
      <w:r>
        <w:rPr>
          <w:spacing w:val="-1"/>
          <w:sz w:val="24"/>
        </w:rPr>
        <w:t xml:space="preserve"> </w:t>
      </w:r>
      <w:r>
        <w:rPr>
          <w:sz w:val="24"/>
        </w:rPr>
        <w:t>“terraform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plan”</w:t>
      </w:r>
    </w:p>
    <w:p>
      <w:pPr>
        <w:pStyle w:val="6"/>
        <w:spacing w:before="197"/>
        <w:rPr>
          <w:sz w:val="20"/>
        </w:rPr>
      </w:pPr>
      <w:r>
        <w:drawing>
          <wp:anchor distT="0" distB="0" distL="0" distR="0" simplePos="0" relativeHeight="251694080" behindDoc="1" locked="0" layoutInCell="1" allowOverlap="1">
            <wp:simplePos x="0" y="0"/>
            <wp:positionH relativeFrom="page">
              <wp:posOffset>730885</wp:posOffset>
            </wp:positionH>
            <wp:positionV relativeFrom="paragraph">
              <wp:posOffset>286385</wp:posOffset>
            </wp:positionV>
            <wp:extent cx="6164580" cy="4295775"/>
            <wp:effectExtent l="0" t="0" r="0" b="0"/>
            <wp:wrapTopAndBottom/>
            <wp:docPr id="82" name="Imag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488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360" w:right="200" w:bottom="280" w:left="460" w:header="720" w:footer="720" w:gutter="0"/>
          <w:cols w:space="720" w:num="1"/>
        </w:sectPr>
      </w:pPr>
    </w:p>
    <w:p>
      <w:pPr>
        <w:pStyle w:val="6"/>
        <w:ind w:left="980"/>
        <w:rPr>
          <w:sz w:val="20"/>
        </w:rPr>
      </w:pPr>
      <w:r>
        <w:rPr>
          <w:sz w:val="20"/>
        </w:rPr>
        <w:drawing>
          <wp:inline distT="0" distB="0" distL="0" distR="0">
            <wp:extent cx="5892165" cy="3962400"/>
            <wp:effectExtent l="0" t="0" r="13335" b="0"/>
            <wp:docPr id="83" name="Imag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16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1"/>
        <w:rPr>
          <w:sz w:val="11"/>
        </w:rPr>
      </w:pPr>
      <w:r>
        <w:drawing>
          <wp:anchor distT="0" distB="0" distL="0" distR="0" simplePos="0" relativeHeight="25169510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102235</wp:posOffset>
            </wp:positionV>
            <wp:extent cx="5934075" cy="3933825"/>
            <wp:effectExtent l="0" t="0" r="9525" b="9525"/>
            <wp:wrapTopAndBottom/>
            <wp:docPr id="84" name="Imag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95104" behindDoc="1" locked="0" layoutInCell="1" allowOverlap="1">
            <wp:simplePos x="0" y="0"/>
            <wp:positionH relativeFrom="page">
              <wp:posOffset>695960</wp:posOffset>
            </wp:positionH>
            <wp:positionV relativeFrom="paragraph">
              <wp:posOffset>4095115</wp:posOffset>
            </wp:positionV>
            <wp:extent cx="6202045" cy="1990725"/>
            <wp:effectExtent l="0" t="0" r="8255" b="9525"/>
            <wp:wrapTopAndBottom/>
            <wp:docPr id="85" name="Imag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204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6"/>
        </w:rPr>
      </w:pPr>
    </w:p>
    <w:p>
      <w:pPr>
        <w:spacing w:after="0"/>
        <w:rPr>
          <w:sz w:val="6"/>
        </w:rPr>
        <w:sectPr>
          <w:pgSz w:w="11910" w:h="16840"/>
          <w:pgMar w:top="60" w:right="200" w:bottom="280" w:left="460" w:header="720" w:footer="720" w:gutter="0"/>
          <w:cols w:space="720" w:num="1"/>
        </w:sectPr>
      </w:pPr>
    </w:p>
    <w:p>
      <w:pPr>
        <w:pStyle w:val="2"/>
        <w:ind w:left="431"/>
        <w:rPr>
          <w:u w:val="none"/>
        </w:rPr>
      </w:pPr>
      <w:r>
        <w:rPr>
          <w:u w:val="single"/>
        </w:rPr>
        <w:t>EXPERIMENT</w:t>
      </w:r>
      <w:r>
        <w:rPr>
          <w:spacing w:val="-7"/>
          <w:u w:val="single"/>
        </w:rPr>
        <w:t xml:space="preserve"> </w:t>
      </w:r>
      <w:r>
        <w:rPr>
          <w:u w:val="single"/>
        </w:rPr>
        <w:t>–</w:t>
      </w:r>
      <w:r>
        <w:rPr>
          <w:spacing w:val="-2"/>
          <w:u w:val="single"/>
        </w:rPr>
        <w:t xml:space="preserve"> </w:t>
      </w:r>
      <w:r>
        <w:rPr>
          <w:spacing w:val="-5"/>
          <w:u w:val="single"/>
        </w:rPr>
        <w:t>10</w:t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50" w:after="1"/>
        <w:rPr>
          <w:b/>
          <w:sz w:val="20"/>
        </w:rPr>
      </w:pPr>
    </w:p>
    <w:tbl>
      <w:tblPr>
        <w:tblStyle w:val="5"/>
        <w:tblW w:w="0" w:type="auto"/>
        <w:tblInd w:w="87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25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9254" w:type="dxa"/>
          </w:tcPr>
          <w:p>
            <w:pPr>
              <w:pStyle w:val="10"/>
              <w:spacing w:before="18"/>
              <w:rPr>
                <w:rFonts w:hint="default"/>
                <w:sz w:val="24"/>
                <w:lang w:val="en-IN"/>
              </w:rPr>
            </w:pPr>
            <w:r>
              <w:rPr>
                <w:sz w:val="24"/>
              </w:rPr>
              <w:t>Name: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  <w:lang w:val="en-IN"/>
              </w:rPr>
              <w:t>Ashish Bansal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3" w:hRule="atLeast"/>
        </w:trPr>
        <w:tc>
          <w:tcPr>
            <w:tcW w:w="9254" w:type="dxa"/>
          </w:tcPr>
          <w:p>
            <w:pPr>
              <w:pStyle w:val="10"/>
              <w:rPr>
                <w:sz w:val="24"/>
              </w:rPr>
            </w:pPr>
            <w:r>
              <w:rPr>
                <w:sz w:val="24"/>
              </w:rPr>
              <w:t>Batch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[DevOps Non-</w:t>
            </w:r>
            <w:r>
              <w:rPr>
                <w:spacing w:val="-2"/>
                <w:sz w:val="24"/>
              </w:rPr>
              <w:t>Hons]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4" w:hRule="atLeast"/>
        </w:trPr>
        <w:tc>
          <w:tcPr>
            <w:tcW w:w="9254" w:type="dxa"/>
          </w:tcPr>
          <w:p>
            <w:pPr>
              <w:pStyle w:val="10"/>
              <w:rPr>
                <w:rFonts w:hint="default"/>
                <w:sz w:val="24"/>
                <w:lang w:val="en-IN"/>
              </w:rPr>
            </w:pPr>
            <w:r>
              <w:rPr>
                <w:sz w:val="24"/>
              </w:rPr>
              <w:t>SAP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ID-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  <w:lang w:val="en-IN"/>
              </w:rPr>
              <w:t>500094005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 w:hRule="atLeast"/>
        </w:trPr>
        <w:tc>
          <w:tcPr>
            <w:tcW w:w="9254" w:type="dxa"/>
          </w:tcPr>
          <w:p>
            <w:pPr>
              <w:pStyle w:val="10"/>
              <w:rPr>
                <w:sz w:val="24"/>
              </w:rPr>
            </w:pPr>
            <w:r>
              <w:rPr>
                <w:sz w:val="24"/>
              </w:rPr>
              <w:t>Subject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Provisioning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Configuration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Lab</w:t>
            </w:r>
          </w:p>
        </w:tc>
      </w:tr>
    </w:tbl>
    <w:p>
      <w:pPr>
        <w:pStyle w:val="6"/>
        <w:spacing w:before="163"/>
        <w:rPr>
          <w:b/>
          <w:sz w:val="26"/>
        </w:rPr>
      </w:pPr>
    </w:p>
    <w:p>
      <w:pPr>
        <w:pStyle w:val="3"/>
      </w:pPr>
      <w:r>
        <w:t>Aim:</w:t>
      </w:r>
      <w:r>
        <w:rPr>
          <w:spacing w:val="-17"/>
        </w:rPr>
        <w:t xml:space="preserve"> </w:t>
      </w:r>
      <w:r>
        <w:t>Creating</w:t>
      </w:r>
      <w:r>
        <w:rPr>
          <w:spacing w:val="-13"/>
        </w:rPr>
        <w:t xml:space="preserve"> </w:t>
      </w:r>
      <w:r>
        <w:t>an</w:t>
      </w:r>
      <w:r>
        <w:rPr>
          <w:spacing w:val="-16"/>
        </w:rPr>
        <w:t xml:space="preserve"> </w:t>
      </w:r>
      <w:r>
        <w:t>AWS</w:t>
      </w:r>
      <w:r>
        <w:rPr>
          <w:spacing w:val="-12"/>
        </w:rPr>
        <w:t xml:space="preserve"> </w:t>
      </w:r>
      <w:r>
        <w:t>RDS</w:t>
      </w:r>
      <w:r>
        <w:rPr>
          <w:spacing w:val="-10"/>
        </w:rPr>
        <w:t xml:space="preserve"> </w:t>
      </w:r>
      <w:r>
        <w:t>Instance</w:t>
      </w:r>
      <w:r>
        <w:rPr>
          <w:spacing w:val="-9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rPr>
          <w:spacing w:val="-2"/>
        </w:rPr>
        <w:t>Terraform.</w:t>
      </w:r>
    </w:p>
    <w:p>
      <w:pPr>
        <w:pStyle w:val="6"/>
        <w:spacing w:before="252"/>
        <w:rPr>
          <w:b/>
          <w:sz w:val="26"/>
        </w:rPr>
      </w:pPr>
    </w:p>
    <w:p>
      <w:pPr>
        <w:pStyle w:val="9"/>
        <w:numPr>
          <w:ilvl w:val="0"/>
          <w:numId w:val="10"/>
        </w:numPr>
        <w:tabs>
          <w:tab w:val="left" w:pos="1239"/>
        </w:tabs>
        <w:spacing w:before="0" w:after="0" w:line="240" w:lineRule="auto"/>
        <w:ind w:left="1239" w:right="0" w:hanging="259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Terraform</w:t>
      </w:r>
      <w:r>
        <w:rPr>
          <w:spacing w:val="-5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5"/>
          <w:sz w:val="24"/>
        </w:rPr>
        <w:t xml:space="preserve"> </w:t>
      </w:r>
      <w:r>
        <w:rPr>
          <w:sz w:val="24"/>
        </w:rPr>
        <w:t>File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(main.tf)</w:t>
      </w:r>
    </w:p>
    <w:p>
      <w:pPr>
        <w:pStyle w:val="6"/>
        <w:spacing w:before="21"/>
        <w:rPr>
          <w:sz w:val="20"/>
        </w:rPr>
      </w:pPr>
      <w:r>
        <w:drawing>
          <wp:anchor distT="0" distB="0" distL="0" distR="0" simplePos="0" relativeHeight="25169612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174625</wp:posOffset>
            </wp:positionV>
            <wp:extent cx="6092825" cy="2124075"/>
            <wp:effectExtent l="0" t="0" r="3175" b="9525"/>
            <wp:wrapTopAndBottom/>
            <wp:docPr id="86" name="Imag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28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</w:pPr>
    </w:p>
    <w:p>
      <w:pPr>
        <w:pStyle w:val="6"/>
        <w:spacing w:before="15"/>
      </w:pPr>
    </w:p>
    <w:p>
      <w:pPr>
        <w:pStyle w:val="9"/>
        <w:numPr>
          <w:ilvl w:val="0"/>
          <w:numId w:val="10"/>
        </w:numPr>
        <w:tabs>
          <w:tab w:val="left" w:pos="1239"/>
        </w:tabs>
        <w:spacing w:before="0" w:after="0" w:line="240" w:lineRule="auto"/>
        <w:ind w:left="1239" w:right="0" w:hanging="259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Terraform</w:t>
      </w:r>
      <w:r>
        <w:rPr>
          <w:spacing w:val="-4"/>
          <w:sz w:val="24"/>
        </w:rPr>
        <w:t xml:space="preserve"> </w:t>
      </w:r>
      <w:r>
        <w:rPr>
          <w:sz w:val="24"/>
        </w:rPr>
        <w:t>RDS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(rds.tf)</w:t>
      </w:r>
    </w:p>
    <w:p>
      <w:pPr>
        <w:pStyle w:val="6"/>
        <w:rPr>
          <w:sz w:val="20"/>
        </w:rPr>
      </w:pPr>
    </w:p>
    <w:p>
      <w:pPr>
        <w:pStyle w:val="6"/>
        <w:spacing w:before="66"/>
        <w:rPr>
          <w:sz w:val="20"/>
        </w:rPr>
      </w:pPr>
      <w:r>
        <w:drawing>
          <wp:anchor distT="0" distB="0" distL="0" distR="0" simplePos="0" relativeHeight="25169612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203200</wp:posOffset>
            </wp:positionV>
            <wp:extent cx="6256655" cy="2497455"/>
            <wp:effectExtent l="0" t="0" r="10795" b="17145"/>
            <wp:wrapTopAndBottom/>
            <wp:docPr id="87" name="Imag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6655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360" w:right="200" w:bottom="280" w:left="460" w:header="720" w:footer="720" w:gutter="0"/>
          <w:cols w:space="720" w:num="1"/>
        </w:sectPr>
      </w:pPr>
    </w:p>
    <w:p>
      <w:pPr>
        <w:pStyle w:val="9"/>
        <w:numPr>
          <w:ilvl w:val="0"/>
          <w:numId w:val="10"/>
        </w:numPr>
        <w:tabs>
          <w:tab w:val="left" w:pos="1239"/>
        </w:tabs>
        <w:spacing w:before="60" w:after="0" w:line="240" w:lineRule="auto"/>
        <w:ind w:left="1239" w:right="0" w:hanging="259"/>
        <w:jc w:val="left"/>
        <w:rPr>
          <w:sz w:val="24"/>
        </w:rPr>
      </w:pPr>
      <w:r>
        <w:rPr>
          <w:sz w:val="24"/>
        </w:rPr>
        <w:t>Initialize</w:t>
      </w:r>
      <w:r>
        <w:rPr>
          <w:spacing w:val="-14"/>
          <w:sz w:val="24"/>
        </w:rPr>
        <w:t xml:space="preserve"> </w:t>
      </w:r>
      <w:r>
        <w:rPr>
          <w:sz w:val="24"/>
        </w:rPr>
        <w:t>Terraform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command</w:t>
      </w:r>
      <w:r>
        <w:rPr>
          <w:spacing w:val="-5"/>
          <w:sz w:val="24"/>
        </w:rPr>
        <w:t xml:space="preserve"> </w:t>
      </w:r>
      <w:r>
        <w:rPr>
          <w:sz w:val="24"/>
        </w:rPr>
        <w:t>“terraform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init”</w:t>
      </w:r>
    </w:p>
    <w:p>
      <w:pPr>
        <w:pStyle w:val="6"/>
        <w:spacing w:before="23"/>
        <w:rPr>
          <w:sz w:val="20"/>
        </w:rPr>
      </w:pPr>
      <w:r>
        <w:drawing>
          <wp:anchor distT="0" distB="0" distL="0" distR="0" simplePos="0" relativeHeight="25169715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175895</wp:posOffset>
            </wp:positionV>
            <wp:extent cx="5852160" cy="2095500"/>
            <wp:effectExtent l="0" t="0" r="15240" b="0"/>
            <wp:wrapTopAndBottom/>
            <wp:docPr id="88" name="Imag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</w:pPr>
    </w:p>
    <w:p>
      <w:pPr>
        <w:pStyle w:val="6"/>
        <w:spacing w:before="12"/>
      </w:pPr>
    </w:p>
    <w:p>
      <w:pPr>
        <w:pStyle w:val="9"/>
        <w:numPr>
          <w:ilvl w:val="0"/>
          <w:numId w:val="10"/>
        </w:numPr>
        <w:tabs>
          <w:tab w:val="left" w:pos="1233"/>
        </w:tabs>
        <w:spacing w:before="0" w:after="0" w:line="240" w:lineRule="auto"/>
        <w:ind w:left="1233" w:right="0" w:hanging="253"/>
        <w:jc w:val="left"/>
        <w:rPr>
          <w:sz w:val="24"/>
        </w:rPr>
      </w:pPr>
      <w:r>
        <w:rPr>
          <w:sz w:val="24"/>
        </w:rPr>
        <w:t>Validate</w:t>
      </w:r>
      <w:r>
        <w:rPr>
          <w:spacing w:val="-7"/>
          <w:sz w:val="24"/>
        </w:rPr>
        <w:t xml:space="preserve"> </w:t>
      </w:r>
      <w:r>
        <w:rPr>
          <w:sz w:val="24"/>
        </w:rPr>
        <w:t>it</w:t>
      </w:r>
      <w:r>
        <w:rPr>
          <w:spacing w:val="-7"/>
          <w:sz w:val="24"/>
        </w:rPr>
        <w:t xml:space="preserve"> </w:t>
      </w:r>
      <w:r>
        <w:rPr>
          <w:sz w:val="24"/>
        </w:rPr>
        <w:t>using</w:t>
      </w:r>
      <w:r>
        <w:rPr>
          <w:spacing w:val="-7"/>
          <w:sz w:val="24"/>
        </w:rPr>
        <w:t xml:space="preserve"> </w:t>
      </w:r>
      <w:r>
        <w:rPr>
          <w:sz w:val="24"/>
        </w:rPr>
        <w:t>command</w:t>
      </w:r>
      <w:r>
        <w:rPr>
          <w:spacing w:val="-7"/>
          <w:sz w:val="24"/>
        </w:rPr>
        <w:t xml:space="preserve"> </w:t>
      </w:r>
      <w:r>
        <w:rPr>
          <w:sz w:val="24"/>
        </w:rPr>
        <w:t>“terraform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validate”</w:t>
      </w:r>
    </w:p>
    <w:p>
      <w:pPr>
        <w:pStyle w:val="6"/>
        <w:spacing w:before="117"/>
        <w:rPr>
          <w:sz w:val="20"/>
        </w:rPr>
      </w:pPr>
      <w:r>
        <w:drawing>
          <wp:anchor distT="0" distB="0" distL="0" distR="0" simplePos="0" relativeHeight="251697152" behindDoc="1" locked="0" layoutInCell="1" allowOverlap="1">
            <wp:simplePos x="0" y="0"/>
            <wp:positionH relativeFrom="page">
              <wp:posOffset>840740</wp:posOffset>
            </wp:positionH>
            <wp:positionV relativeFrom="paragraph">
              <wp:posOffset>139065</wp:posOffset>
            </wp:positionV>
            <wp:extent cx="5844540" cy="748030"/>
            <wp:effectExtent l="0" t="0" r="3810" b="13970"/>
            <wp:wrapTopAndBottom/>
            <wp:docPr id="89" name="Imag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214"/>
      </w:pPr>
    </w:p>
    <w:p>
      <w:pPr>
        <w:pStyle w:val="9"/>
        <w:numPr>
          <w:ilvl w:val="0"/>
          <w:numId w:val="10"/>
        </w:numPr>
        <w:tabs>
          <w:tab w:val="left" w:pos="1238"/>
        </w:tabs>
        <w:spacing w:before="1" w:after="0" w:line="240" w:lineRule="auto"/>
        <w:ind w:left="1238" w:right="0" w:hanging="258"/>
        <w:jc w:val="left"/>
        <w:rPr>
          <w:sz w:val="24"/>
        </w:rPr>
      </w:pP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Plan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“terraform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plan”</w:t>
      </w:r>
    </w:p>
    <w:p>
      <w:pPr>
        <w:pStyle w:val="6"/>
        <w:rPr>
          <w:sz w:val="20"/>
        </w:rPr>
      </w:pPr>
    </w:p>
    <w:p>
      <w:pPr>
        <w:pStyle w:val="6"/>
        <w:spacing w:before="67"/>
        <w:rPr>
          <w:sz w:val="20"/>
        </w:rPr>
      </w:pPr>
      <w:r>
        <w:drawing>
          <wp:anchor distT="0" distB="0" distL="0" distR="0" simplePos="0" relativeHeight="25169817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203200</wp:posOffset>
            </wp:positionV>
            <wp:extent cx="5792470" cy="4333875"/>
            <wp:effectExtent l="0" t="0" r="17780" b="9525"/>
            <wp:wrapTopAndBottom/>
            <wp:docPr id="90" name="Imag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47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360" w:right="200" w:bottom="280" w:left="460" w:header="720" w:footer="720" w:gutter="0"/>
          <w:cols w:space="720" w:num="1"/>
        </w:sectPr>
      </w:pPr>
    </w:p>
    <w:p>
      <w:pPr>
        <w:pStyle w:val="6"/>
        <w:ind w:left="980"/>
        <w:rPr>
          <w:sz w:val="20"/>
        </w:rPr>
      </w:pPr>
      <w:r>
        <w:rPr>
          <w:sz w:val="20"/>
        </w:rPr>
        <w:drawing>
          <wp:inline distT="0" distB="0" distL="0" distR="0">
            <wp:extent cx="5772150" cy="2838450"/>
            <wp:effectExtent l="0" t="0" r="0" b="0"/>
            <wp:docPr id="91" name="Imag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63"/>
      </w:pPr>
    </w:p>
    <w:p>
      <w:pPr>
        <w:pStyle w:val="9"/>
        <w:numPr>
          <w:ilvl w:val="0"/>
          <w:numId w:val="10"/>
        </w:numPr>
        <w:tabs>
          <w:tab w:val="left" w:pos="1223"/>
        </w:tabs>
        <w:spacing w:before="0" w:after="0" w:line="240" w:lineRule="auto"/>
        <w:ind w:left="1223" w:right="0" w:hanging="243"/>
        <w:jc w:val="left"/>
        <w:rPr>
          <w:sz w:val="24"/>
        </w:rPr>
      </w:pPr>
      <w:r>
        <w:rPr>
          <w:sz w:val="24"/>
        </w:rPr>
        <w:t>Apply</w:t>
      </w:r>
      <w:r>
        <w:rPr>
          <w:spacing w:val="-7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command</w:t>
      </w:r>
      <w:r>
        <w:rPr>
          <w:spacing w:val="-5"/>
          <w:sz w:val="24"/>
        </w:rPr>
        <w:t xml:space="preserve"> </w:t>
      </w:r>
      <w:r>
        <w:rPr>
          <w:sz w:val="24"/>
        </w:rPr>
        <w:t>“Terraform</w:t>
      </w:r>
      <w:r>
        <w:rPr>
          <w:spacing w:val="-2"/>
          <w:sz w:val="24"/>
        </w:rPr>
        <w:t xml:space="preserve"> </w:t>
      </w:r>
      <w:r>
        <w:rPr>
          <w:sz w:val="24"/>
        </w:rPr>
        <w:t>apply</w:t>
      </w:r>
      <w:r>
        <w:rPr>
          <w:spacing w:val="-2"/>
          <w:sz w:val="24"/>
        </w:rPr>
        <w:t xml:space="preserve"> </w:t>
      </w:r>
      <w:r>
        <w:rPr>
          <w:sz w:val="24"/>
        </w:rPr>
        <w:t>-auto-</w:t>
      </w:r>
      <w:r>
        <w:rPr>
          <w:spacing w:val="-2"/>
          <w:sz w:val="24"/>
        </w:rPr>
        <w:t>approve”</w:t>
      </w:r>
    </w:p>
    <w:p>
      <w:pPr>
        <w:pStyle w:val="6"/>
        <w:rPr>
          <w:sz w:val="20"/>
        </w:rPr>
      </w:pPr>
    </w:p>
    <w:p>
      <w:pPr>
        <w:pStyle w:val="6"/>
        <w:spacing w:before="32"/>
        <w:rPr>
          <w:sz w:val="20"/>
        </w:rPr>
      </w:pPr>
      <w:r>
        <w:drawing>
          <wp:anchor distT="0" distB="0" distL="0" distR="0" simplePos="0" relativeHeight="251698176" behindDoc="1" locked="0" layoutInCell="1" allowOverlap="1">
            <wp:simplePos x="0" y="0"/>
            <wp:positionH relativeFrom="page">
              <wp:posOffset>670560</wp:posOffset>
            </wp:positionH>
            <wp:positionV relativeFrom="paragraph">
              <wp:posOffset>181610</wp:posOffset>
            </wp:positionV>
            <wp:extent cx="6203950" cy="3943350"/>
            <wp:effectExtent l="0" t="0" r="0" b="0"/>
            <wp:wrapTopAndBottom/>
            <wp:docPr id="92" name="Imag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3806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99200" behindDoc="1" locked="0" layoutInCell="1" allowOverlap="1">
            <wp:simplePos x="0" y="0"/>
            <wp:positionH relativeFrom="page">
              <wp:posOffset>754380</wp:posOffset>
            </wp:positionH>
            <wp:positionV relativeFrom="paragraph">
              <wp:posOffset>4189730</wp:posOffset>
            </wp:positionV>
            <wp:extent cx="6096635" cy="2400300"/>
            <wp:effectExtent l="0" t="0" r="18415" b="0"/>
            <wp:wrapTopAndBottom/>
            <wp:docPr id="93" name="Imag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9"/>
        <w:rPr>
          <w:sz w:val="6"/>
        </w:rPr>
      </w:pPr>
    </w:p>
    <w:p>
      <w:pPr>
        <w:spacing w:after="0"/>
        <w:rPr>
          <w:sz w:val="6"/>
        </w:rPr>
        <w:sectPr>
          <w:pgSz w:w="11910" w:h="16840"/>
          <w:pgMar w:top="200" w:right="200" w:bottom="280" w:left="460" w:header="720" w:footer="720" w:gutter="0"/>
          <w:cols w:space="720" w:num="1"/>
        </w:sectPr>
      </w:pPr>
    </w:p>
    <w:p>
      <w:pPr>
        <w:pStyle w:val="6"/>
        <w:ind w:left="980"/>
        <w:rPr>
          <w:sz w:val="20"/>
        </w:rPr>
      </w:pPr>
      <w:r>
        <w:rPr>
          <w:sz w:val="20"/>
        </w:rPr>
        <w:drawing>
          <wp:inline distT="0" distB="0" distL="0" distR="0">
            <wp:extent cx="6127750" cy="3683635"/>
            <wp:effectExtent l="0" t="0" r="6350" b="12065"/>
            <wp:docPr id="94" name="Imag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68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51"/>
      </w:pPr>
    </w:p>
    <w:p>
      <w:pPr>
        <w:pStyle w:val="9"/>
        <w:numPr>
          <w:ilvl w:val="0"/>
          <w:numId w:val="10"/>
        </w:numPr>
        <w:tabs>
          <w:tab w:val="left" w:pos="1233"/>
        </w:tabs>
        <w:spacing w:before="0" w:after="0" w:line="240" w:lineRule="auto"/>
        <w:ind w:left="1233" w:right="0" w:hanging="253"/>
        <w:jc w:val="left"/>
        <w:rPr>
          <w:sz w:val="24"/>
        </w:rPr>
      </w:pPr>
      <w:r>
        <w:rPr>
          <w:sz w:val="24"/>
        </w:rPr>
        <w:t>Verify</w:t>
      </w:r>
      <w:r>
        <w:rPr>
          <w:spacing w:val="-15"/>
          <w:sz w:val="24"/>
        </w:rPr>
        <w:t xml:space="preserve"> </w:t>
      </w:r>
      <w:r>
        <w:rPr>
          <w:sz w:val="24"/>
        </w:rPr>
        <w:t>Resources</w:t>
      </w:r>
      <w:r>
        <w:rPr>
          <w:spacing w:val="-15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AWS</w:t>
      </w:r>
      <w:r>
        <w:rPr>
          <w:spacing w:val="-12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Console.</w:t>
      </w:r>
    </w:p>
    <w:p>
      <w:pPr>
        <w:pStyle w:val="6"/>
        <w:spacing w:before="7"/>
        <w:rPr>
          <w:sz w:val="7"/>
        </w:rPr>
      </w:pPr>
      <w:r>
        <w:drawing>
          <wp:anchor distT="0" distB="0" distL="0" distR="0" simplePos="0" relativeHeight="251699200" behindDoc="1" locked="0" layoutInCell="1" allowOverlap="1">
            <wp:simplePos x="0" y="0"/>
            <wp:positionH relativeFrom="page">
              <wp:posOffset>550545</wp:posOffset>
            </wp:positionH>
            <wp:positionV relativeFrom="paragraph">
              <wp:posOffset>71120</wp:posOffset>
            </wp:positionV>
            <wp:extent cx="6143625" cy="2095500"/>
            <wp:effectExtent l="0" t="0" r="0" b="0"/>
            <wp:wrapTopAndBottom/>
            <wp:docPr id="95" name="Imag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3384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00224" behindDoc="1" locked="0" layoutInCell="1" allowOverlap="1">
            <wp:simplePos x="0" y="0"/>
            <wp:positionH relativeFrom="page">
              <wp:posOffset>567055</wp:posOffset>
            </wp:positionH>
            <wp:positionV relativeFrom="paragraph">
              <wp:posOffset>2273300</wp:posOffset>
            </wp:positionV>
            <wp:extent cx="5744210" cy="2857500"/>
            <wp:effectExtent l="0" t="0" r="0" b="0"/>
            <wp:wrapTopAndBottom/>
            <wp:docPr id="96" name="Imag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983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5"/>
        <w:rPr>
          <w:sz w:val="12"/>
        </w:rPr>
      </w:pPr>
    </w:p>
    <w:p>
      <w:pPr>
        <w:pStyle w:val="9"/>
        <w:numPr>
          <w:ilvl w:val="0"/>
          <w:numId w:val="10"/>
        </w:numPr>
        <w:tabs>
          <w:tab w:val="left" w:pos="1238"/>
        </w:tabs>
        <w:spacing w:before="201" w:after="0" w:line="240" w:lineRule="auto"/>
        <w:ind w:left="1238" w:right="0" w:hanging="258"/>
        <w:jc w:val="left"/>
        <w:rPr>
          <w:sz w:val="24"/>
        </w:rPr>
      </w:pPr>
      <w:r>
        <w:rPr>
          <w:sz w:val="24"/>
        </w:rPr>
        <w:t>Connect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MySQL</w:t>
      </w:r>
      <w:r>
        <w:rPr>
          <w:spacing w:val="-15"/>
          <w:sz w:val="24"/>
        </w:rPr>
        <w:t xml:space="preserve"> </w:t>
      </w:r>
      <w:r>
        <w:rPr>
          <w:sz w:val="24"/>
        </w:rPr>
        <w:t>Workbench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proper</w:t>
      </w:r>
      <w:r>
        <w:rPr>
          <w:spacing w:val="-2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save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it.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260" w:right="200" w:bottom="280" w:left="460" w:header="720" w:footer="720" w:gutter="0"/>
          <w:cols w:space="720" w:num="1"/>
        </w:sectPr>
      </w:pPr>
    </w:p>
    <w:p>
      <w:pPr>
        <w:pStyle w:val="6"/>
        <w:ind w:left="802"/>
        <w:rPr>
          <w:sz w:val="20"/>
        </w:rPr>
      </w:pPr>
      <w:r>
        <w:rPr>
          <w:sz w:val="20"/>
        </w:rPr>
        <w:drawing>
          <wp:inline distT="0" distB="0" distL="0" distR="0">
            <wp:extent cx="5512435" cy="3467100"/>
            <wp:effectExtent l="0" t="0" r="0" b="0"/>
            <wp:docPr id="97" name="Imag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2633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7"/>
        <w:rPr>
          <w:sz w:val="16"/>
        </w:rPr>
      </w:pPr>
      <w:r>
        <w:drawing>
          <wp:anchor distT="0" distB="0" distL="0" distR="0" simplePos="0" relativeHeight="251700224" behindDoc="1" locked="0" layoutInCell="1" allowOverlap="1">
            <wp:simplePos x="0" y="0"/>
            <wp:positionH relativeFrom="page">
              <wp:posOffset>824230</wp:posOffset>
            </wp:positionH>
            <wp:positionV relativeFrom="paragraph">
              <wp:posOffset>136525</wp:posOffset>
            </wp:positionV>
            <wp:extent cx="5448935" cy="1433195"/>
            <wp:effectExtent l="0" t="0" r="18415" b="14605"/>
            <wp:wrapTopAndBottom/>
            <wp:docPr id="98" name="Imag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935" cy="1433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247"/>
      </w:pPr>
    </w:p>
    <w:p>
      <w:pPr>
        <w:pStyle w:val="9"/>
        <w:numPr>
          <w:ilvl w:val="0"/>
          <w:numId w:val="10"/>
        </w:numPr>
        <w:tabs>
          <w:tab w:val="left" w:pos="1238"/>
        </w:tabs>
        <w:spacing w:before="1" w:after="0" w:line="240" w:lineRule="auto"/>
        <w:ind w:left="1238" w:right="0" w:hanging="258"/>
        <w:jc w:val="left"/>
        <w:rPr>
          <w:sz w:val="24"/>
        </w:rPr>
      </w:pPr>
      <w:r>
        <w:rPr>
          <w:sz w:val="24"/>
        </w:rPr>
        <w:t>Cleanup</w:t>
      </w:r>
      <w:r>
        <w:rPr>
          <w:spacing w:val="-6"/>
          <w:sz w:val="24"/>
        </w:rPr>
        <w:t xml:space="preserve"> </w:t>
      </w:r>
      <w:r>
        <w:rPr>
          <w:sz w:val="24"/>
        </w:rPr>
        <w:t>Resources</w:t>
      </w:r>
      <w:r>
        <w:rPr>
          <w:spacing w:val="-6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command</w:t>
      </w:r>
      <w:r>
        <w:rPr>
          <w:spacing w:val="-5"/>
          <w:sz w:val="24"/>
        </w:rPr>
        <w:t xml:space="preserve"> </w:t>
      </w:r>
      <w:r>
        <w:rPr>
          <w:sz w:val="24"/>
        </w:rPr>
        <w:t>“Terraform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destroy”</w:t>
      </w:r>
    </w:p>
    <w:p>
      <w:pPr>
        <w:pStyle w:val="6"/>
        <w:rPr>
          <w:sz w:val="20"/>
        </w:rPr>
      </w:pPr>
    </w:p>
    <w:p>
      <w:pPr>
        <w:pStyle w:val="6"/>
        <w:spacing w:before="69"/>
        <w:rPr>
          <w:sz w:val="20"/>
        </w:rPr>
      </w:pPr>
      <w:r>
        <w:drawing>
          <wp:anchor distT="0" distB="0" distL="0" distR="0" simplePos="0" relativeHeight="251701248" behindDoc="1" locked="0" layoutInCell="1" allowOverlap="1">
            <wp:simplePos x="0" y="0"/>
            <wp:positionH relativeFrom="page">
              <wp:posOffset>617855</wp:posOffset>
            </wp:positionH>
            <wp:positionV relativeFrom="paragraph">
              <wp:posOffset>205105</wp:posOffset>
            </wp:positionV>
            <wp:extent cx="6306820" cy="3762375"/>
            <wp:effectExtent l="0" t="0" r="0" b="0"/>
            <wp:wrapTopAndBottom/>
            <wp:docPr id="99" name="Imag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6728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40" w:right="200" w:bottom="280" w:left="460" w:header="720" w:footer="720" w:gutter="0"/>
          <w:cols w:space="720" w:num="1"/>
        </w:sectPr>
      </w:pPr>
    </w:p>
    <w:p>
      <w:pPr>
        <w:pStyle w:val="6"/>
        <w:ind w:left="488"/>
        <w:rPr>
          <w:sz w:val="20"/>
        </w:rPr>
      </w:pPr>
      <w:r>
        <w:rPr>
          <w:sz w:val="20"/>
        </w:rPr>
        <w:drawing>
          <wp:inline distT="0" distB="0" distL="0" distR="0">
            <wp:extent cx="5752465" cy="3763645"/>
            <wp:effectExtent l="0" t="0" r="0" b="0"/>
            <wp:docPr id="100" name="Imag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951" cy="376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"/>
        <w:rPr>
          <w:sz w:val="16"/>
        </w:rPr>
      </w:pPr>
      <w:r>
        <w:drawing>
          <wp:anchor distT="0" distB="0" distL="0" distR="0" simplePos="0" relativeHeight="251701248" behindDoc="1" locked="0" layoutInCell="1" allowOverlap="1">
            <wp:simplePos x="0" y="0"/>
            <wp:positionH relativeFrom="page">
              <wp:posOffset>624840</wp:posOffset>
            </wp:positionH>
            <wp:positionV relativeFrom="paragraph">
              <wp:posOffset>132715</wp:posOffset>
            </wp:positionV>
            <wp:extent cx="5675630" cy="3517265"/>
            <wp:effectExtent l="0" t="0" r="0" b="0"/>
            <wp:wrapTopAndBottom/>
            <wp:docPr id="101" name="Imag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519" cy="351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240" w:right="200" w:bottom="280" w:left="46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01"/>
    <w:family w:val="roman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1"/>
      <w:numFmt w:val="decimal"/>
      <w:lvlText w:val="%1]"/>
      <w:lvlJc w:val="left"/>
      <w:pPr>
        <w:ind w:left="1240" w:hanging="2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240" w:hanging="2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41" w:hanging="2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241" w:hanging="2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42" w:hanging="2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43" w:hanging="2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43" w:hanging="2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244" w:hanging="2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245" w:hanging="260"/>
      </w:pPr>
      <w:rPr>
        <w:rFonts w:hint="default"/>
        <w:lang w:val="en-US" w:eastAsia="en-US" w:bidi="ar-SA"/>
      </w:rPr>
    </w:lvl>
  </w:abstractNum>
  <w:abstractNum w:abstractNumId="1">
    <w:nsid w:val="B5E306ED"/>
    <w:multiLevelType w:val="multilevel"/>
    <w:tmpl w:val="B5E306ED"/>
    <w:lvl w:ilvl="0" w:tentative="0">
      <w:start w:val="1"/>
      <w:numFmt w:val="decimal"/>
      <w:lvlText w:val="%1]"/>
      <w:lvlJc w:val="left"/>
      <w:pPr>
        <w:ind w:left="1240" w:hanging="2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240" w:hanging="2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41" w:hanging="2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241" w:hanging="2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42" w:hanging="2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43" w:hanging="2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43" w:hanging="2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244" w:hanging="2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245" w:hanging="260"/>
      </w:pPr>
      <w:rPr>
        <w:rFonts w:hint="default"/>
        <w:lang w:val="en-US" w:eastAsia="en-US" w:bidi="ar-SA"/>
      </w:rPr>
    </w:lvl>
  </w:abstractNum>
  <w:abstractNum w:abstractNumId="2">
    <w:nsid w:val="BF205925"/>
    <w:multiLevelType w:val="multilevel"/>
    <w:tmpl w:val="BF205925"/>
    <w:lvl w:ilvl="0" w:tentative="0">
      <w:start w:val="1"/>
      <w:numFmt w:val="decimal"/>
      <w:lvlText w:val="%1]"/>
      <w:lvlJc w:val="left"/>
      <w:pPr>
        <w:ind w:left="1251" w:hanging="272"/>
        <w:jc w:val="left"/>
      </w:pPr>
      <w:rPr>
        <w:rFonts w:hint="default"/>
        <w:spacing w:val="0"/>
        <w:w w:val="9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258" w:hanging="272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57" w:hanging="27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255" w:hanging="27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54" w:hanging="27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53" w:hanging="27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51" w:hanging="27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250" w:hanging="27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249" w:hanging="272"/>
      </w:pPr>
      <w:rPr>
        <w:rFonts w:hint="default"/>
        <w:lang w:val="en-US" w:eastAsia="en-US" w:bidi="ar-SA"/>
      </w:rPr>
    </w:lvl>
  </w:abstractNum>
  <w:abstractNum w:abstractNumId="3">
    <w:nsid w:val="CF092B84"/>
    <w:multiLevelType w:val="multilevel"/>
    <w:tmpl w:val="CF092B84"/>
    <w:lvl w:ilvl="0" w:tentative="0">
      <w:start w:val="1"/>
      <w:numFmt w:val="decimal"/>
      <w:lvlText w:val="%1]"/>
      <w:lvlJc w:val="left"/>
      <w:pPr>
        <w:ind w:left="1251" w:hanging="27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5"/>
        <w:szCs w:val="25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258" w:hanging="272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57" w:hanging="27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255" w:hanging="27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54" w:hanging="27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53" w:hanging="27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51" w:hanging="27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250" w:hanging="27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249" w:hanging="272"/>
      </w:pPr>
      <w:rPr>
        <w:rFonts w:hint="default"/>
        <w:lang w:val="en-US" w:eastAsia="en-US" w:bidi="ar-SA"/>
      </w:rPr>
    </w:lvl>
  </w:abstractNum>
  <w:abstractNum w:abstractNumId="4">
    <w:nsid w:val="0053208E"/>
    <w:multiLevelType w:val="multilevel"/>
    <w:tmpl w:val="0053208E"/>
    <w:lvl w:ilvl="0" w:tentative="0">
      <w:start w:val="1"/>
      <w:numFmt w:val="decimal"/>
      <w:lvlText w:val="%1]"/>
      <w:lvlJc w:val="left"/>
      <w:pPr>
        <w:ind w:left="1240" w:hanging="2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1"/>
      <w:numFmt w:val="lowerRoman"/>
      <w:lvlText w:val="%2)"/>
      <w:lvlJc w:val="left"/>
      <w:pPr>
        <w:ind w:left="1487" w:hanging="20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65" w:hanging="20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50" w:hanging="20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35" w:hanging="20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820" w:hanging="20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905" w:hanging="20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990" w:hanging="20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076" w:hanging="207"/>
      </w:pPr>
      <w:rPr>
        <w:rFonts w:hint="default"/>
        <w:lang w:val="en-US" w:eastAsia="en-US" w:bidi="ar-SA"/>
      </w:rPr>
    </w:lvl>
  </w:abstractNum>
  <w:abstractNum w:abstractNumId="5">
    <w:nsid w:val="0248C179"/>
    <w:multiLevelType w:val="multilevel"/>
    <w:tmpl w:val="0248C179"/>
    <w:lvl w:ilvl="0" w:tentative="0">
      <w:start w:val="1"/>
      <w:numFmt w:val="decimal"/>
      <w:lvlText w:val="%1]"/>
      <w:lvlJc w:val="left"/>
      <w:pPr>
        <w:ind w:left="1240" w:hanging="2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240" w:hanging="2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41" w:hanging="2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241" w:hanging="2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42" w:hanging="2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43" w:hanging="2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43" w:hanging="2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244" w:hanging="2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245" w:hanging="260"/>
      </w:pPr>
      <w:rPr>
        <w:rFonts w:hint="default"/>
        <w:lang w:val="en-US" w:eastAsia="en-US" w:bidi="ar-SA"/>
      </w:rPr>
    </w:lvl>
  </w:abstractNum>
  <w:abstractNum w:abstractNumId="6">
    <w:nsid w:val="03D62ECE"/>
    <w:multiLevelType w:val="multilevel"/>
    <w:tmpl w:val="03D62ECE"/>
    <w:lvl w:ilvl="0" w:tentative="0">
      <w:start w:val="1"/>
      <w:numFmt w:val="decimal"/>
      <w:lvlText w:val="%1]"/>
      <w:lvlJc w:val="left"/>
      <w:pPr>
        <w:ind w:left="1239" w:hanging="2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1"/>
      <w:numFmt w:val="lowerRoman"/>
      <w:lvlText w:val="%2)"/>
      <w:lvlJc w:val="left"/>
      <w:pPr>
        <w:ind w:left="1427" w:hanging="20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11" w:hanging="20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03" w:hanging="20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95" w:hanging="20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87" w:hanging="20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879" w:hanging="20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970" w:hanging="20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062" w:hanging="207"/>
      </w:pPr>
      <w:rPr>
        <w:rFonts w:hint="default"/>
        <w:lang w:val="en-US" w:eastAsia="en-US" w:bidi="ar-SA"/>
      </w:rPr>
    </w:lvl>
  </w:abstractNum>
  <w:abstractNum w:abstractNumId="7">
    <w:nsid w:val="25B654F3"/>
    <w:multiLevelType w:val="multilevel"/>
    <w:tmpl w:val="25B654F3"/>
    <w:lvl w:ilvl="0" w:tentative="0">
      <w:start w:val="1"/>
      <w:numFmt w:val="decimal"/>
      <w:lvlText w:val="%1]"/>
      <w:lvlJc w:val="left"/>
      <w:pPr>
        <w:ind w:left="1240" w:hanging="2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240" w:hanging="2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41" w:hanging="2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241" w:hanging="2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42" w:hanging="2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43" w:hanging="2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43" w:hanging="2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244" w:hanging="2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245" w:hanging="260"/>
      </w:pPr>
      <w:rPr>
        <w:rFonts w:hint="default"/>
        <w:lang w:val="en-US" w:eastAsia="en-US" w:bidi="ar-SA"/>
      </w:rPr>
    </w:lvl>
  </w:abstractNum>
  <w:abstractNum w:abstractNumId="8">
    <w:nsid w:val="59ADCABA"/>
    <w:multiLevelType w:val="multilevel"/>
    <w:tmpl w:val="59ADCABA"/>
    <w:lvl w:ilvl="0" w:tentative="0">
      <w:start w:val="1"/>
      <w:numFmt w:val="decimal"/>
      <w:lvlText w:val="%1]"/>
      <w:lvlJc w:val="left"/>
      <w:pPr>
        <w:ind w:left="941" w:hanging="281"/>
        <w:jc w:val="left"/>
      </w:pPr>
      <w:rPr>
        <w:rFonts w:hint="default"/>
        <w:spacing w:val="0"/>
        <w:w w:val="9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258" w:hanging="28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57" w:hanging="28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255" w:hanging="28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54" w:hanging="28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53" w:hanging="28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51" w:hanging="28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250" w:hanging="28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249" w:hanging="281"/>
      </w:pPr>
      <w:rPr>
        <w:rFonts w:hint="default"/>
        <w:lang w:val="en-US" w:eastAsia="en-US" w:bidi="ar-SA"/>
      </w:rPr>
    </w:lvl>
  </w:abstractNum>
  <w:abstractNum w:abstractNumId="9">
    <w:nsid w:val="72183CF9"/>
    <w:multiLevelType w:val="multilevel"/>
    <w:tmpl w:val="72183CF9"/>
    <w:lvl w:ilvl="0" w:tentative="0">
      <w:start w:val="1"/>
      <w:numFmt w:val="decimal"/>
      <w:lvlText w:val="%1]"/>
      <w:lvlJc w:val="left"/>
      <w:pPr>
        <w:ind w:left="1240" w:hanging="2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240" w:hanging="2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41" w:hanging="2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241" w:hanging="2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42" w:hanging="2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43" w:hanging="2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43" w:hanging="2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244" w:hanging="2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245" w:hanging="26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3"/>
  </w:num>
  <w:num w:numId="3">
    <w:abstractNumId w:val="8"/>
  </w:num>
  <w:num w:numId="4">
    <w:abstractNumId w:val="2"/>
  </w:num>
  <w:num w:numId="5">
    <w:abstractNumId w:val="1"/>
  </w:num>
  <w:num w:numId="6">
    <w:abstractNumId w:val="6"/>
  </w:num>
  <w:num w:numId="7">
    <w:abstractNumId w:val="7"/>
  </w:num>
  <w:num w:numId="8">
    <w:abstractNumId w:val="9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6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68BB14F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spacing w:before="64"/>
      <w:ind w:left="433" w:right="686"/>
      <w:jc w:val="center"/>
      <w:outlineLvl w:val="1"/>
    </w:pPr>
    <w:rPr>
      <w:rFonts w:ascii="Times New Roman" w:hAnsi="Times New Roman" w:eastAsia="Times New Roman" w:cs="Times New Roman"/>
      <w:b/>
      <w:bCs/>
      <w:sz w:val="36"/>
      <w:szCs w:val="36"/>
      <w:u w:val="single" w:color="000000"/>
      <w:lang w:val="en-US" w:eastAsia="en-US" w:bidi="ar-SA"/>
    </w:rPr>
  </w:style>
  <w:style w:type="paragraph" w:styleId="3">
    <w:name w:val="heading 2"/>
    <w:basedOn w:val="1"/>
    <w:qFormat/>
    <w:uiPriority w:val="1"/>
    <w:pPr>
      <w:ind w:left="980"/>
      <w:outlineLvl w:val="2"/>
    </w:pPr>
    <w:rPr>
      <w:rFonts w:ascii="Times New Roman" w:hAnsi="Times New Roman" w:eastAsia="Times New Roman" w:cs="Times New Roman"/>
      <w:b/>
      <w:bCs/>
      <w:sz w:val="26"/>
      <w:szCs w:val="26"/>
      <w:lang w:val="en-US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7">
    <w:name w:val="Title"/>
    <w:basedOn w:val="1"/>
    <w:qFormat/>
    <w:uiPriority w:val="1"/>
    <w:pPr>
      <w:ind w:left="1328" w:right="1586"/>
      <w:jc w:val="center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type="table" w:customStyle="1" w:styleId="8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pPr>
      <w:ind w:left="1239" w:hanging="259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0">
    <w:name w:val="Table Paragraph"/>
    <w:basedOn w:val="1"/>
    <w:qFormat/>
    <w:uiPriority w:val="1"/>
    <w:pPr>
      <w:spacing w:before="20"/>
      <w:ind w:left="112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jpeg"/><Relationship Id="rId98" Type="http://schemas.openxmlformats.org/officeDocument/2006/relationships/image" Target="media/image93.png"/><Relationship Id="rId97" Type="http://schemas.openxmlformats.org/officeDocument/2006/relationships/image" Target="media/image92.png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jpeg"/><Relationship Id="rId92" Type="http://schemas.openxmlformats.org/officeDocument/2006/relationships/image" Target="media/image87.jpeg"/><Relationship Id="rId91" Type="http://schemas.openxmlformats.org/officeDocument/2006/relationships/image" Target="media/image86.jpeg"/><Relationship Id="rId90" Type="http://schemas.openxmlformats.org/officeDocument/2006/relationships/image" Target="media/image85.jpeg"/><Relationship Id="rId9" Type="http://schemas.openxmlformats.org/officeDocument/2006/relationships/image" Target="media/image4.jpeg"/><Relationship Id="rId89" Type="http://schemas.openxmlformats.org/officeDocument/2006/relationships/image" Target="media/image84.png"/><Relationship Id="rId88" Type="http://schemas.openxmlformats.org/officeDocument/2006/relationships/image" Target="media/image83.jpeg"/><Relationship Id="rId87" Type="http://schemas.openxmlformats.org/officeDocument/2006/relationships/image" Target="media/image82.png"/><Relationship Id="rId86" Type="http://schemas.openxmlformats.org/officeDocument/2006/relationships/image" Target="media/image81.jpeg"/><Relationship Id="rId85" Type="http://schemas.openxmlformats.org/officeDocument/2006/relationships/image" Target="media/image80.jpeg"/><Relationship Id="rId84" Type="http://schemas.openxmlformats.org/officeDocument/2006/relationships/image" Target="media/image79.jpeg"/><Relationship Id="rId83" Type="http://schemas.openxmlformats.org/officeDocument/2006/relationships/image" Target="media/image78.jpeg"/><Relationship Id="rId82" Type="http://schemas.openxmlformats.org/officeDocument/2006/relationships/image" Target="media/image77.jpeg"/><Relationship Id="rId81" Type="http://schemas.openxmlformats.org/officeDocument/2006/relationships/image" Target="media/image76.jpeg"/><Relationship Id="rId80" Type="http://schemas.openxmlformats.org/officeDocument/2006/relationships/image" Target="media/image75.jpeg"/><Relationship Id="rId8" Type="http://schemas.openxmlformats.org/officeDocument/2006/relationships/image" Target="media/image3.jpeg"/><Relationship Id="rId79" Type="http://schemas.openxmlformats.org/officeDocument/2006/relationships/image" Target="media/image74.png"/><Relationship Id="rId78" Type="http://schemas.openxmlformats.org/officeDocument/2006/relationships/image" Target="media/image73.jpeg"/><Relationship Id="rId77" Type="http://schemas.openxmlformats.org/officeDocument/2006/relationships/image" Target="media/image72.jpeg"/><Relationship Id="rId76" Type="http://schemas.openxmlformats.org/officeDocument/2006/relationships/image" Target="media/image71.jpeg"/><Relationship Id="rId75" Type="http://schemas.openxmlformats.org/officeDocument/2006/relationships/image" Target="media/image70.jpe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jpeg"/><Relationship Id="rId70" Type="http://schemas.openxmlformats.org/officeDocument/2006/relationships/image" Target="media/image65.jpeg"/><Relationship Id="rId7" Type="http://schemas.openxmlformats.org/officeDocument/2006/relationships/image" Target="media/image2.jpeg"/><Relationship Id="rId69" Type="http://schemas.openxmlformats.org/officeDocument/2006/relationships/image" Target="media/image64.jpeg"/><Relationship Id="rId68" Type="http://schemas.openxmlformats.org/officeDocument/2006/relationships/image" Target="media/image63.jpeg"/><Relationship Id="rId67" Type="http://schemas.openxmlformats.org/officeDocument/2006/relationships/image" Target="media/image62.jpeg"/><Relationship Id="rId66" Type="http://schemas.openxmlformats.org/officeDocument/2006/relationships/image" Target="media/image61.jpeg"/><Relationship Id="rId65" Type="http://schemas.openxmlformats.org/officeDocument/2006/relationships/image" Target="media/image60.jpeg"/><Relationship Id="rId64" Type="http://schemas.openxmlformats.org/officeDocument/2006/relationships/image" Target="media/image59.png"/><Relationship Id="rId63" Type="http://schemas.openxmlformats.org/officeDocument/2006/relationships/image" Target="media/image58.jpeg"/><Relationship Id="rId62" Type="http://schemas.openxmlformats.org/officeDocument/2006/relationships/image" Target="media/image57.jpeg"/><Relationship Id="rId61" Type="http://schemas.openxmlformats.org/officeDocument/2006/relationships/image" Target="media/image56.jpeg"/><Relationship Id="rId60" Type="http://schemas.openxmlformats.org/officeDocument/2006/relationships/image" Target="media/image55.jpeg"/><Relationship Id="rId6" Type="http://schemas.openxmlformats.org/officeDocument/2006/relationships/image" Target="media/image1.jpeg"/><Relationship Id="rId59" Type="http://schemas.openxmlformats.org/officeDocument/2006/relationships/image" Target="media/image54.jpeg"/><Relationship Id="rId58" Type="http://schemas.openxmlformats.org/officeDocument/2006/relationships/image" Target="media/image53.jpe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jpeg"/><Relationship Id="rId54" Type="http://schemas.openxmlformats.org/officeDocument/2006/relationships/image" Target="media/image49.png"/><Relationship Id="rId53" Type="http://schemas.openxmlformats.org/officeDocument/2006/relationships/image" Target="media/image48.jpeg"/><Relationship Id="rId52" Type="http://schemas.openxmlformats.org/officeDocument/2006/relationships/image" Target="media/image47.jpeg"/><Relationship Id="rId51" Type="http://schemas.openxmlformats.org/officeDocument/2006/relationships/image" Target="media/image46.jpeg"/><Relationship Id="rId50" Type="http://schemas.openxmlformats.org/officeDocument/2006/relationships/image" Target="media/image45.jpe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jpeg"/><Relationship Id="rId47" Type="http://schemas.openxmlformats.org/officeDocument/2006/relationships/image" Target="media/image42.jpeg"/><Relationship Id="rId46" Type="http://schemas.openxmlformats.org/officeDocument/2006/relationships/image" Target="media/image41.jpeg"/><Relationship Id="rId45" Type="http://schemas.openxmlformats.org/officeDocument/2006/relationships/image" Target="media/image40.png"/><Relationship Id="rId44" Type="http://schemas.openxmlformats.org/officeDocument/2006/relationships/image" Target="media/image39.jpeg"/><Relationship Id="rId43" Type="http://schemas.openxmlformats.org/officeDocument/2006/relationships/image" Target="media/image38.png"/><Relationship Id="rId42" Type="http://schemas.openxmlformats.org/officeDocument/2006/relationships/image" Target="media/image37.jpeg"/><Relationship Id="rId41" Type="http://schemas.openxmlformats.org/officeDocument/2006/relationships/image" Target="media/image36.png"/><Relationship Id="rId40" Type="http://schemas.openxmlformats.org/officeDocument/2006/relationships/image" Target="media/image35.jpe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jpeg"/><Relationship Id="rId37" Type="http://schemas.openxmlformats.org/officeDocument/2006/relationships/image" Target="media/image32.jpeg"/><Relationship Id="rId36" Type="http://schemas.openxmlformats.org/officeDocument/2006/relationships/image" Target="media/image31.jpeg"/><Relationship Id="rId35" Type="http://schemas.openxmlformats.org/officeDocument/2006/relationships/image" Target="media/image30.jpeg"/><Relationship Id="rId34" Type="http://schemas.openxmlformats.org/officeDocument/2006/relationships/image" Target="media/image29.png"/><Relationship Id="rId33" Type="http://schemas.openxmlformats.org/officeDocument/2006/relationships/image" Target="media/image28.jpeg"/><Relationship Id="rId32" Type="http://schemas.openxmlformats.org/officeDocument/2006/relationships/image" Target="media/image27.pn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jpeg"/><Relationship Id="rId22" Type="http://schemas.openxmlformats.org/officeDocument/2006/relationships/image" Target="media/image17.png"/><Relationship Id="rId21" Type="http://schemas.openxmlformats.org/officeDocument/2006/relationships/image" Target="media/image16.jpe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4" Type="http://schemas.openxmlformats.org/officeDocument/2006/relationships/fontTable" Target="fontTable.xml"/><Relationship Id="rId103" Type="http://schemas.openxmlformats.org/officeDocument/2006/relationships/numbering" Target="numbering.xml"/><Relationship Id="rId102" Type="http://schemas.openxmlformats.org/officeDocument/2006/relationships/customXml" Target="../customXml/item1.xml"/><Relationship Id="rId101" Type="http://schemas.openxmlformats.org/officeDocument/2006/relationships/image" Target="media/image96.png"/><Relationship Id="rId100" Type="http://schemas.openxmlformats.org/officeDocument/2006/relationships/image" Target="media/image95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ScaleCrop>false</ScaleCrop>
  <LinksUpToDate>false</LinksUpToDate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2024-02-25T18:28:00Z</dcterms:created>
  <dc:creator>LENOVO</dc:creator>
  <cp:lastModifiedBy>Ashish Bansal</cp:lastModifiedBy>
  <dcterms:modified xsi:type="dcterms:W3CDTF">2024-02-25T18:45:35Z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2024-02-25T00:00:00Z</vt:filetime>
  </property>
  <property fmtid="{D5CDD505-2E9C-101B-9397-08002B2CF9AE}" pid="3" name="Producer">
    <vt:lpwstr>iLovePDF</vt:lpwstr>
  </property>
  <property fmtid="{D5CDD505-2E9C-101B-9397-08002B2CF9AE}" pid="4" name="KSOProductBuildVer">
    <vt:lpwstr>1033-12.2.0.13431</vt:lpwstr>
  </property>
  <property fmtid="{D5CDD505-2E9C-101B-9397-08002B2CF9AE}" pid="5" name="ICV">
    <vt:lpwstr>69EDBA39F977401D933040ACAD4E1CA5_12</vt:lpwstr>
  </property>
</Properties>
</file>